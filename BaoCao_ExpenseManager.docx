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5F7528">
      <w:pPr>
        <w:spacing w:before="1" w:line="369" w:lineRule="auto"/>
        <w:ind w:left="2420" w:right="1963"/>
        <w:jc w:val="center"/>
        <w:rPr>
          <w:rFonts w:hint="default" w:ascii="Times New Roman" w:hAnsi="Times New Roman" w:cs="Times New Roman"/>
          <w:b/>
          <w:bCs/>
          <w:sz w:val="32"/>
          <w:szCs w:val="32"/>
        </w:rPr>
      </w:pPr>
      <w:r>
        <w:rPr>
          <w:sz w:val="32"/>
        </w:rPr>
        <mc:AlternateContent>
          <mc:Choice Requires="wps">
            <w:drawing>
              <wp:anchor distT="0" distB="0" distL="114300" distR="114300" simplePos="0" relativeHeight="251659264" behindDoc="1" locked="0" layoutInCell="1" allowOverlap="1">
                <wp:simplePos x="0" y="0"/>
                <wp:positionH relativeFrom="column">
                  <wp:posOffset>48260</wp:posOffset>
                </wp:positionH>
                <wp:positionV relativeFrom="paragraph">
                  <wp:posOffset>92710</wp:posOffset>
                </wp:positionV>
                <wp:extent cx="5982335" cy="8408035"/>
                <wp:effectExtent l="83185" t="59690" r="91440" b="112395"/>
                <wp:wrapNone/>
                <wp:docPr id="10" name="Rectangle 10"/>
                <wp:cNvGraphicFramePr/>
                <a:graphic xmlns:a="http://schemas.openxmlformats.org/drawingml/2006/main">
                  <a:graphicData uri="http://schemas.microsoft.com/office/word/2010/wordprocessingShape">
                    <wps:wsp>
                      <wps:cNvSpPr/>
                      <wps:spPr>
                        <a:xfrm>
                          <a:off x="938530" y="906145"/>
                          <a:ext cx="5982335" cy="8408035"/>
                        </a:xfrm>
                        <a:prstGeom prst="rect">
                          <a:avLst/>
                        </a:prstGeom>
                        <a:noFill/>
                        <a:ln w="98425" cmpd="thinThick">
                          <a:solidFill>
                            <a:schemeClr val="tx1"/>
                          </a:solidFill>
                          <a:miter lim="800000"/>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3.8pt;margin-top:7.3pt;height:662.05pt;width:471.05pt;z-index:-251657216;v-text-anchor:middle;mso-width-relative:page;mso-height-relative:page;" filled="f" stroked="t" coordsize="21600,21600" o:gfxdata="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">
                <v:fill on="f" focussize="0,0"/>
                <v:stroke weight="7.75pt" color="#000000 [3213]" linestyle="thinThick" miterlimit="8" joinstyle="miter"/>
                <v:imagedata o:title=""/>
                <o:lock v:ext="edit" aspectratio="f"/>
                <v:shadow on="t" color="#000000" opacity="22937f" offset="0pt,1.81102362204724pt" origin="0f,32768f" matrix="65536f,0f,0f,65536f"/>
              </v:rect>
            </w:pict>
          </mc:Fallback>
        </mc:AlternateContent>
      </w:r>
    </w:p>
    <w:p w14:paraId="20542E98">
      <w:pPr>
        <w:spacing w:before="1" w:line="369" w:lineRule="auto"/>
        <w:ind w:left="2600" w:leftChars="0" w:right="1605" w:rightChars="0" w:firstLine="0" w:firstLineChars="0"/>
        <w:jc w:val="center"/>
        <w:rPr>
          <w:rFonts w:hint="default" w:ascii="Times New Roman" w:hAnsi="Times New Roman" w:cs="Times New Roman"/>
          <w:b/>
          <w:bCs/>
          <w:sz w:val="32"/>
          <w:szCs w:val="32"/>
        </w:rPr>
      </w:pPr>
      <w:r>
        <w:rPr>
          <w:rFonts w:hint="default" w:ascii="Times New Roman" w:hAnsi="Times New Roman" w:cs="Times New Roman"/>
          <w:b/>
          <w:bCs/>
          <w:sz w:val="32"/>
          <w:szCs w:val="32"/>
        </w:rPr>
        <w:t>TRƯỜNG ĐẠI HỌC ĐÀ LẠT KHOA CÔNG NGHỆ THÔNG TIN</w:t>
      </w:r>
    </w:p>
    <w:p w14:paraId="598BA9DA">
      <w:pPr>
        <w:spacing w:line="268" w:lineRule="auto"/>
        <w:ind w:left="784" w:right="1"/>
        <w:jc w:val="center"/>
        <w:rPr>
          <w:rFonts w:hint="default" w:ascii="Times New Roman" w:hAnsi="Times New Roman" w:cs="Times New Roman"/>
          <w:lang w:val="vi-VN"/>
        </w:rPr>
      </w:pPr>
      <w:r>
        <w:drawing>
          <wp:anchor distT="0" distB="0" distL="114300" distR="114300" simplePos="0" relativeHeight="251660288" behindDoc="0" locked="0" layoutInCell="1" allowOverlap="1">
            <wp:simplePos x="0" y="0"/>
            <wp:positionH relativeFrom="column">
              <wp:posOffset>2378710</wp:posOffset>
            </wp:positionH>
            <wp:positionV relativeFrom="paragraph">
              <wp:posOffset>330200</wp:posOffset>
            </wp:positionV>
            <wp:extent cx="1703705" cy="1709420"/>
            <wp:effectExtent l="0" t="0" r="3175" b="12700"/>
            <wp:wrapNone/>
            <wp:docPr id="8" name="Shape 8"/>
            <wp:cNvGraphicFramePr/>
            <a:graphic xmlns:a="http://schemas.openxmlformats.org/drawingml/2006/main">
              <a:graphicData uri="http://schemas.openxmlformats.org/drawingml/2006/picture">
                <pic:pic xmlns:pic="http://schemas.openxmlformats.org/drawingml/2006/picture">
                  <pic:nvPicPr>
                    <pic:cNvPr id="8" name="Shape 8"/>
                    <pic:cNvPicPr preferRelativeResize="0"/>
                  </pic:nvPicPr>
                  <pic:blipFill>
                    <a:blip r:embed="rId6"/>
                    <a:srcRect/>
                    <a:stretch>
                      <a:fillRect/>
                    </a:stretch>
                  </pic:blipFill>
                  <pic:spPr>
                    <a:xfrm>
                      <a:off x="0" y="0"/>
                      <a:ext cx="1703862" cy="1709906"/>
                    </a:xfrm>
                    <a:prstGeom prst="rect">
                      <a:avLst/>
                    </a:prstGeom>
                    <a:noFill/>
                    <a:ln>
                      <a:noFill/>
                    </a:ln>
                  </pic:spPr>
                </pic:pic>
              </a:graphicData>
            </a:graphic>
          </wp:anchor>
        </w:drawing>
      </w:r>
      <w:r>
        <w:rPr>
          <w:rFonts w:hint="default" w:cs="Times New Roman"/>
          <w:lang w:val="vi-VN"/>
        </w:rPr>
        <w:t>______</w:t>
      </w:r>
      <w:r>
        <w:rPr>
          <w:rFonts w:hint="default" w:ascii="Times New Roman" w:hAnsi="Times New Roman" w:cs="Times New Roman"/>
        </w:rPr>
        <w:t></w:t>
      </w:r>
      <w:r>
        <w:rPr>
          <w:rFonts w:hint="default" w:cs="Times New Roman"/>
          <w:lang w:val="vi-VN"/>
        </w:rPr>
        <w:t>______</w:t>
      </w:r>
    </w:p>
    <w:p w14:paraId="3FE7AF22">
      <w:pPr>
        <w:rPr>
          <w:rFonts w:ascii="Times New Roman" w:hAnsi="Times New Roman" w:eastAsia="Times New Roman"/>
          <w:b/>
          <w:i w:val="0"/>
          <w:sz w:val="28"/>
        </w:rPr>
      </w:pPr>
    </w:p>
    <w:p w14:paraId="5E0EF199">
      <w:pPr>
        <w:rPr>
          <w:rFonts w:ascii="Times New Roman" w:hAnsi="Times New Roman" w:eastAsia="Times New Roman"/>
          <w:b/>
          <w:i w:val="0"/>
          <w:sz w:val="28"/>
        </w:rPr>
      </w:pPr>
    </w:p>
    <w:p w14:paraId="482D0D73">
      <w:pPr>
        <w:rPr>
          <w:rFonts w:ascii="Times New Roman" w:hAnsi="Times New Roman" w:eastAsia="Times New Roman"/>
          <w:b/>
          <w:i w:val="0"/>
          <w:sz w:val="28"/>
        </w:rPr>
      </w:pPr>
    </w:p>
    <w:p w14:paraId="21BF24CB">
      <w:pPr>
        <w:rPr>
          <w:rFonts w:ascii="Times New Roman" w:hAnsi="Times New Roman" w:eastAsia="Times New Roman"/>
          <w:b/>
          <w:i w:val="0"/>
          <w:sz w:val="28"/>
        </w:rPr>
      </w:pPr>
    </w:p>
    <w:p w14:paraId="2C5413BF">
      <w:pPr>
        <w:rPr>
          <w:rFonts w:ascii="Times New Roman" w:hAnsi="Times New Roman" w:eastAsia="Times New Roman"/>
          <w:b/>
          <w:i w:val="0"/>
          <w:sz w:val="28"/>
        </w:rPr>
      </w:pPr>
    </w:p>
    <w:p w14:paraId="60FB0AE6">
      <w:pPr>
        <w:ind w:left="0" w:leftChars="0" w:firstLine="1041" w:firstLineChars="325"/>
        <w:jc w:val="center"/>
        <w:rPr>
          <w:rFonts w:hint="default" w:eastAsia="Times New Roman"/>
          <w:b/>
          <w:i w:val="0"/>
          <w:sz w:val="32"/>
          <w:szCs w:val="24"/>
          <w:lang w:val="vi-VN"/>
        </w:rPr>
      </w:pPr>
      <w:r>
        <w:rPr>
          <w:rFonts w:hint="default" w:eastAsia="Times New Roman"/>
          <w:b/>
          <w:i w:val="0"/>
          <w:sz w:val="32"/>
          <w:szCs w:val="24"/>
          <w:lang w:val="vi-VN"/>
        </w:rPr>
        <w:t>BÁO CÁO ĐỒ ÁN MÔN HỌC</w:t>
      </w:r>
    </w:p>
    <w:p w14:paraId="4634913B">
      <w:pPr>
        <w:ind w:left="0" w:leftChars="0" w:firstLine="910" w:firstLineChars="325"/>
        <w:jc w:val="center"/>
        <w:rPr>
          <w:rFonts w:hint="default" w:eastAsia="Times New Roman"/>
          <w:b w:val="0"/>
          <w:bCs/>
          <w:i/>
          <w:iCs/>
          <w:sz w:val="28"/>
          <w:lang w:val="vi-VN"/>
        </w:rPr>
      </w:pPr>
      <w:r>
        <w:rPr>
          <w:rFonts w:hint="default" w:eastAsia="Times New Roman"/>
          <w:b w:val="0"/>
          <w:bCs/>
          <w:i/>
          <w:iCs/>
          <w:sz w:val="28"/>
          <w:lang w:val="vi-VN"/>
        </w:rPr>
        <w:t>Các công nghệ mới trong phát triển phần mềm</w:t>
      </w:r>
    </w:p>
    <w:p w14:paraId="4D1B05DD">
      <w:pPr>
        <w:ind w:left="0" w:leftChars="0" w:firstLine="910" w:firstLineChars="325"/>
        <w:jc w:val="center"/>
        <w:rPr>
          <w:rFonts w:hint="default" w:eastAsia="Times New Roman"/>
          <w:b w:val="0"/>
          <w:bCs/>
          <w:i/>
          <w:iCs/>
          <w:sz w:val="28"/>
          <w:lang w:val="vi-VN"/>
        </w:rPr>
      </w:pPr>
    </w:p>
    <w:p w14:paraId="11109145">
      <w:pPr>
        <w:ind w:left="0" w:leftChars="0" w:firstLine="910" w:firstLineChars="325"/>
        <w:jc w:val="center"/>
        <w:rPr>
          <w:rFonts w:hint="default" w:eastAsia="Times New Roman"/>
          <w:b w:val="0"/>
          <w:bCs/>
          <w:i/>
          <w:iCs/>
          <w:sz w:val="28"/>
          <w:lang w:val="vi-VN"/>
        </w:rPr>
      </w:pPr>
    </w:p>
    <w:p w14:paraId="58288D9D">
      <w:pPr>
        <w:ind w:left="520" w:leftChars="200" w:firstLine="0" w:firstLineChars="0"/>
        <w:jc w:val="center"/>
        <w:rPr>
          <w:rFonts w:hint="default" w:eastAsia="Times New Roman"/>
          <w:b w:val="0"/>
          <w:bCs/>
          <w:i w:val="0"/>
          <w:sz w:val="28"/>
          <w:lang w:val="vi-VN"/>
        </w:rPr>
      </w:pPr>
      <w:r>
        <w:rPr>
          <w:rFonts w:hint="default" w:eastAsia="Times New Roman"/>
          <w:b/>
          <w:i w:val="0"/>
          <w:sz w:val="28"/>
          <w:lang w:val="vi-VN"/>
        </w:rPr>
        <w:t xml:space="preserve">Giảng viên hướng dẫn: </w:t>
      </w:r>
      <w:r>
        <w:rPr>
          <w:rFonts w:hint="default" w:eastAsia="Times New Roman"/>
          <w:b w:val="0"/>
          <w:bCs/>
          <w:i w:val="0"/>
          <w:sz w:val="28"/>
          <w:lang w:val="vi-VN"/>
        </w:rPr>
        <w:t>Nguyễn Trọng Hiếu</w:t>
      </w:r>
    </w:p>
    <w:p w14:paraId="5F7FB588">
      <w:pPr>
        <w:ind w:left="0" w:leftChars="0" w:firstLine="910" w:firstLineChars="325"/>
        <w:jc w:val="center"/>
        <w:rPr>
          <w:rFonts w:hint="default" w:eastAsia="Times New Roman"/>
          <w:b w:val="0"/>
          <w:bCs/>
          <w:i w:val="0"/>
          <w:sz w:val="28"/>
          <w:lang w:val="vi-VN"/>
        </w:rPr>
      </w:pPr>
      <w:r>
        <w:rPr>
          <w:rFonts w:hint="default" w:eastAsia="Times New Roman"/>
          <w:b/>
          <w:i w:val="0"/>
          <w:sz w:val="28"/>
          <w:lang w:val="vi-VN"/>
        </w:rPr>
        <w:t xml:space="preserve">Tên: </w:t>
      </w:r>
      <w:r>
        <w:rPr>
          <w:rFonts w:hint="default" w:eastAsia="Times New Roman"/>
          <w:b w:val="0"/>
          <w:bCs/>
          <w:i w:val="0"/>
          <w:sz w:val="28"/>
          <w:lang w:val="vi-VN"/>
        </w:rPr>
        <w:t>Đỗ Lâm Ngọc An Khang</w:t>
      </w:r>
    </w:p>
    <w:p w14:paraId="34C10B92">
      <w:pPr>
        <w:ind w:left="0" w:leftChars="0" w:firstLine="910" w:firstLineChars="325"/>
        <w:jc w:val="center"/>
        <w:rPr>
          <w:rFonts w:hint="default" w:eastAsia="Times New Roman"/>
          <w:b w:val="0"/>
          <w:bCs/>
          <w:i w:val="0"/>
          <w:sz w:val="28"/>
          <w:lang w:val="vi-VN"/>
        </w:rPr>
      </w:pPr>
      <w:r>
        <w:rPr>
          <w:rFonts w:hint="default" w:eastAsia="Times New Roman"/>
          <w:b/>
          <w:bCs w:val="0"/>
          <w:i w:val="0"/>
          <w:sz w:val="28"/>
          <w:lang w:val="vi-VN"/>
        </w:rPr>
        <w:t>MSSV:</w:t>
      </w:r>
      <w:r>
        <w:rPr>
          <w:rFonts w:hint="default" w:eastAsia="Times New Roman"/>
          <w:b w:val="0"/>
          <w:bCs/>
          <w:i w:val="0"/>
          <w:sz w:val="28"/>
          <w:lang w:val="vi-VN"/>
        </w:rPr>
        <w:t xml:space="preserve"> 2212389</w:t>
      </w:r>
    </w:p>
    <w:p w14:paraId="5CBB32DD">
      <w:pPr>
        <w:ind w:left="0" w:leftChars="0" w:firstLine="910" w:firstLineChars="325"/>
        <w:jc w:val="center"/>
        <w:rPr>
          <w:rFonts w:hint="default" w:eastAsia="Times New Roman"/>
          <w:b w:val="0"/>
          <w:bCs/>
          <w:i w:val="0"/>
          <w:sz w:val="28"/>
          <w:lang w:val="vi-VN"/>
        </w:rPr>
      </w:pPr>
      <w:r>
        <w:rPr>
          <w:rFonts w:hint="default" w:eastAsia="Times New Roman"/>
          <w:b/>
          <w:bCs w:val="0"/>
          <w:i w:val="0"/>
          <w:sz w:val="28"/>
          <w:lang w:val="vi-VN"/>
        </w:rPr>
        <w:t xml:space="preserve">Lớp: </w:t>
      </w:r>
      <w:r>
        <w:rPr>
          <w:rFonts w:hint="default" w:eastAsia="Times New Roman"/>
          <w:b w:val="0"/>
          <w:bCs/>
          <w:i w:val="0"/>
          <w:sz w:val="28"/>
          <w:lang w:val="vi-VN"/>
        </w:rPr>
        <w:t>CTK46A</w:t>
      </w:r>
    </w:p>
    <w:p w14:paraId="2F9D6BD0">
      <w:pPr>
        <w:ind w:left="0" w:leftChars="0" w:firstLine="910" w:firstLineChars="325"/>
        <w:jc w:val="center"/>
        <w:rPr>
          <w:rFonts w:hint="default" w:eastAsia="Times New Roman"/>
          <w:b w:val="0"/>
          <w:bCs/>
          <w:i w:val="0"/>
          <w:sz w:val="28"/>
          <w:lang w:val="vi-VN"/>
        </w:rPr>
      </w:pPr>
    </w:p>
    <w:p w14:paraId="0212AF7B">
      <w:pPr>
        <w:ind w:left="0" w:leftChars="0" w:firstLine="910" w:firstLineChars="325"/>
        <w:jc w:val="center"/>
        <w:rPr>
          <w:rFonts w:eastAsia="Times New Roman"/>
          <w:b w:val="0"/>
          <w:bCs/>
          <w:i/>
          <w:iCs/>
          <w:sz w:val="28"/>
          <w:lang w:val="vi-VN"/>
        </w:rPr>
      </w:pPr>
    </w:p>
    <w:p w14:paraId="34380723">
      <w:pPr>
        <w:ind w:left="0" w:leftChars="0" w:firstLine="910" w:firstLineChars="325"/>
        <w:jc w:val="center"/>
        <w:rPr>
          <w:rFonts w:hint="default" w:ascii="Times New Roman" w:hAnsi="Times New Roman" w:eastAsia="Times New Roman"/>
          <w:b w:val="0"/>
          <w:bCs/>
          <w:i/>
          <w:iCs/>
          <w:sz w:val="28"/>
          <w:lang w:val="vi-VN"/>
        </w:rPr>
      </w:pPr>
      <w:r>
        <w:rPr>
          <w:rFonts w:eastAsia="Times New Roman"/>
          <w:b w:val="0"/>
          <w:bCs/>
          <w:i/>
          <w:iCs/>
          <w:sz w:val="28"/>
          <w:lang w:val="vi-VN"/>
        </w:rPr>
        <w:t>Đ</w:t>
      </w:r>
      <w:r>
        <w:rPr>
          <w:rFonts w:hint="default" w:eastAsia="Times New Roman"/>
          <w:b w:val="0"/>
          <w:bCs/>
          <w:i/>
          <w:iCs/>
          <w:sz w:val="28"/>
          <w:lang w:val="vi-VN"/>
        </w:rPr>
        <w:t>à Lạt, ngày....tháng....năm 2026</w:t>
      </w:r>
      <w:r>
        <w:rPr>
          <w:rFonts w:ascii="Times New Roman" w:hAnsi="Times New Roman" w:eastAsia="Times New Roman"/>
          <w:b w:val="0"/>
          <w:bCs/>
          <w:i/>
          <w:iCs/>
          <w:sz w:val="28"/>
        </w:rPr>
        <w:br w:type="page"/>
      </w:r>
    </w:p>
    <w:p w14:paraId="006799A3">
      <w:pPr>
        <w:spacing w:before="134"/>
        <w:jc w:val="center"/>
        <w:outlineLvl w:val="0"/>
        <w:rPr>
          <w:rFonts w:hint="default" w:ascii="Times New Roman" w:hAnsi="Times New Roman" w:cs="Times New Roman"/>
          <w:b/>
          <w:bCs/>
          <w:i w:val="0"/>
          <w:iCs w:val="0"/>
          <w:color w:val="auto"/>
          <w:sz w:val="32"/>
          <w:szCs w:val="32"/>
          <w:lang w:val="en-US"/>
        </w:rPr>
      </w:pPr>
      <w:bookmarkStart w:id="0" w:name="_Toc21350"/>
      <w:r>
        <w:rPr>
          <w:rFonts w:hint="default" w:ascii="Times New Roman" w:hAnsi="Times New Roman" w:cs="Times New Roman"/>
          <w:b/>
          <w:bCs/>
          <w:i w:val="0"/>
          <w:iCs w:val="0"/>
          <w:color w:val="auto"/>
          <w:sz w:val="28"/>
          <w:szCs w:val="28"/>
          <w:lang w:val="en-US"/>
        </w:rPr>
        <w:t>Nhận xét giáo viên</w:t>
      </w:r>
      <w:bookmarkEnd w:id="0"/>
    </w:p>
    <w:p w14:paraId="217DA7FB">
      <w:pPr>
        <w:tabs>
          <w:tab w:val="left" w:leader="middleDot" w:pos="9240"/>
        </w:tabs>
        <w:spacing w:line="360" w:lineRule="auto"/>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r>
        <w:rPr>
          <w:rFonts w:hint="default" w:ascii="Times New Roman" w:hAnsi="Times New Roman" w:eastAsia="SimSun" w:cs="Times New Roman"/>
          <w:b/>
          <w:bCs/>
          <w:color w:val="auto"/>
          <w:sz w:val="32"/>
          <w:szCs w:val="32"/>
          <w:lang w:val="en-US"/>
        </w:rPr>
        <w:tab/>
      </w:r>
    </w:p>
    <w:p w14:paraId="5BB63D29">
      <w:pPr>
        <w:jc w:val="center"/>
        <w:outlineLvl w:val="0"/>
        <w:rPr>
          <w:rFonts w:hint="default" w:eastAsia="Times New Roman"/>
          <w:b/>
          <w:i w:val="0"/>
          <w:sz w:val="28"/>
          <w:lang w:val="vi-VN"/>
        </w:rPr>
      </w:pPr>
      <w:r>
        <w:rPr>
          <w:rFonts w:hint="default" w:eastAsia="Times New Roman"/>
          <w:b/>
          <w:i w:val="0"/>
          <w:sz w:val="28"/>
          <w:lang w:val="vi-VN"/>
        </w:rPr>
        <w:t>Mục Lục</w:t>
      </w:r>
    </w:p>
    <w:p w14:paraId="63DEC456">
      <w:pPr>
        <w:jc w:val="center"/>
        <w:rPr>
          <w:rFonts w:hint="default" w:eastAsia="Times New Roman"/>
          <w:b/>
          <w:i w:val="0"/>
          <w:sz w:val="28"/>
          <w:lang w:val="vi-VN"/>
        </w:rPr>
      </w:pPr>
    </w:p>
    <w:p w14:paraId="380068A2">
      <w:pPr>
        <w:spacing w:before="240" w:after="120" w:line="360" w:lineRule="auto"/>
        <w:jc w:val="left"/>
        <w:outlineLvl w:val="0"/>
      </w:pPr>
      <w:r>
        <w:rPr>
          <w:rFonts w:ascii="Times New Roman" w:hAnsi="Times New Roman" w:eastAsia="Times New Roman"/>
          <w:b/>
          <w:i w:val="0"/>
          <w:sz w:val="28"/>
        </w:rPr>
        <w:t>I. GIỚI THIỆU</w:t>
      </w:r>
    </w:p>
    <w:p w14:paraId="2526FC57">
      <w:pPr>
        <w:spacing w:before="160" w:after="80" w:line="360" w:lineRule="auto"/>
        <w:jc w:val="left"/>
        <w:outlineLvl w:val="1"/>
      </w:pPr>
      <w:r>
        <w:rPr>
          <w:rFonts w:ascii="Times New Roman" w:hAnsi="Times New Roman" w:eastAsia="Times New Roman"/>
          <w:b/>
          <w:i w:val="0"/>
          <w:sz w:val="26"/>
        </w:rPr>
        <w:t>1.1. Mô tả đề tài</w:t>
      </w:r>
    </w:p>
    <w:p w14:paraId="3B12D79A">
      <w:pPr>
        <w:spacing w:before="0" w:after="120" w:line="360" w:lineRule="auto"/>
        <w:ind w:firstLine="709"/>
        <w:jc w:val="both"/>
      </w:pPr>
      <w:r>
        <w:rPr>
          <w:rFonts w:ascii="Times New Roman" w:hAnsi="Times New Roman" w:eastAsia="Times New Roman"/>
          <w:b w:val="0"/>
          <w:i w:val="0"/>
          <w:sz w:val="26"/>
        </w:rPr>
        <w:t>Expense Manager là một ứng dụng web quản lý chi tiêu cá nhân full-stack, được xây dựng nhằm hỗ trợ người dùng theo dõi, phân tích và kiểm soát thu nhập, chi phí cá nhân một cách hiệu quả và trực quan. Ứng dụng cung cấp giao diện hiện đại, thân thiện với người dùng và hỗ trợ đa nền tảng trên trình duyệt web.</w:t>
      </w:r>
    </w:p>
    <w:p w14:paraId="287AC4FD">
      <w:pPr>
        <w:spacing w:before="0" w:after="120" w:line="360" w:lineRule="auto"/>
        <w:ind w:firstLine="709"/>
        <w:jc w:val="both"/>
      </w:pPr>
      <w:r>
        <w:rPr>
          <w:rFonts w:ascii="Times New Roman" w:hAnsi="Times New Roman" w:eastAsia="Times New Roman"/>
          <w:b w:val="0"/>
          <w:i w:val="0"/>
          <w:sz w:val="26"/>
        </w:rPr>
        <w:t>Dự án được phát triển theo mô hình kiến trúc phân lớp (tiered architecture) với phần giao diện người dùng (Frontend) sử dụng Next.js/React, phần máy chủ (Backend) sử dụng Node.js/Express, và cơ sở dữ liệu PostgreSQL. Ngoài ra, dự án tích hợp Supabase như một Backend-as-a-Service (BaaS) cho hệ thống xác thực và lưu trữ dữ liệu phiên bản production trên nền tảng đám mây.</w:t>
      </w:r>
    </w:p>
    <w:p w14:paraId="62E4EA24">
      <w:pPr>
        <w:spacing w:before="160" w:after="80" w:line="360" w:lineRule="auto"/>
        <w:jc w:val="left"/>
        <w:outlineLvl w:val="1"/>
      </w:pPr>
      <w:r>
        <w:rPr>
          <w:rFonts w:ascii="Times New Roman" w:hAnsi="Times New Roman" w:eastAsia="Times New Roman"/>
          <w:b/>
          <w:i w:val="0"/>
          <w:sz w:val="26"/>
        </w:rPr>
        <w:t>1.2. Bối cảnh và sự cần thiết</w:t>
      </w:r>
    </w:p>
    <w:p w14:paraId="1823E150">
      <w:pPr>
        <w:spacing w:before="0" w:after="120" w:line="360" w:lineRule="auto"/>
        <w:ind w:firstLine="709"/>
        <w:jc w:val="both"/>
      </w:pPr>
      <w:r>
        <w:rPr>
          <w:rFonts w:ascii="Times New Roman" w:hAnsi="Times New Roman" w:eastAsia="Times New Roman"/>
          <w:b w:val="0"/>
          <w:i w:val="0"/>
          <w:sz w:val="26"/>
        </w:rPr>
        <w:t>Trong bối cảnh kinh tế ngày càng phức tạp và nhịp sống hiện đại, việc quản lý chi tiêu cá nhân trở thành một kỹ năng quan trọng đối với mọi đối tượng người dùng. Theo số liệu từ các khảo sát tài chính cá nhân, hầu hết người dùng gặp khó khăn trong việc theo dõi chi tiêu hằng ngày và lập kế hoạch tài chính dài hạn do thiếu công cụ phù hợp.</w:t>
      </w:r>
    </w:p>
    <w:p w14:paraId="049CE777">
      <w:pPr>
        <w:spacing w:before="0" w:after="120" w:line="360" w:lineRule="auto"/>
        <w:ind w:firstLine="709"/>
        <w:jc w:val="both"/>
      </w:pPr>
      <w:r>
        <w:rPr>
          <w:rFonts w:ascii="Times New Roman" w:hAnsi="Times New Roman" w:eastAsia="Times New Roman"/>
          <w:b w:val="0"/>
          <w:i w:val="0"/>
          <w:sz w:val="26"/>
        </w:rPr>
        <w:t>Các ứng dụng hiện có trên thị trường thường có chi phí cao, phức tạp trong cài đặt, hoặc không phù hợp với nhu cầu của người dùng Việt Nam (định dạng tiền tệ VNĐ, giao diện tiếng Việt). Expense Manager ra đời nhằm lấp đầy khoảng trống này với một giải pháp mã nguồn mở, miễn phí, dễ sử dụng và có thể tự triển khai.</w:t>
      </w:r>
    </w:p>
    <w:p w14:paraId="67771A85">
      <w:pPr>
        <w:spacing w:before="0" w:after="120" w:line="360" w:lineRule="auto"/>
        <w:ind w:firstLine="709"/>
        <w:jc w:val="both"/>
      </w:pPr>
      <w:r>
        <w:rPr>
          <w:rFonts w:ascii="Times New Roman" w:hAnsi="Times New Roman" w:eastAsia="Times New Roman"/>
          <w:b w:val="0"/>
          <w:i w:val="0"/>
          <w:sz w:val="26"/>
        </w:rPr>
        <w:t>Dự án cũng mang ý nghĩa học thuật quan trọng trong khuôn khổ môn học "Công nghệ mã nguồn mở và phát triển phần mềm theo nhóm", giúp sinh viên thực hành đầy đủ vòng đời phát triển phần mềm từ thiết kế, lập trình, kiểm thử đến triển khai và vận hành.</w:t>
      </w:r>
    </w:p>
    <w:p w14:paraId="15735A6A">
      <w:pPr>
        <w:rPr>
          <w:rFonts w:ascii="Times New Roman" w:hAnsi="Times New Roman" w:eastAsia="Times New Roman"/>
          <w:b/>
          <w:i w:val="0"/>
          <w:sz w:val="26"/>
        </w:rPr>
      </w:pPr>
      <w:r>
        <w:rPr>
          <w:rFonts w:ascii="Times New Roman" w:hAnsi="Times New Roman" w:eastAsia="Times New Roman"/>
          <w:b/>
          <w:i w:val="0"/>
          <w:sz w:val="26"/>
        </w:rPr>
        <w:br w:type="page"/>
      </w:r>
    </w:p>
    <w:p w14:paraId="4AA659C5">
      <w:pPr>
        <w:spacing w:before="160" w:after="80" w:line="360" w:lineRule="auto"/>
        <w:jc w:val="left"/>
        <w:outlineLvl w:val="1"/>
      </w:pPr>
      <w:r>
        <w:rPr>
          <w:rFonts w:ascii="Times New Roman" w:hAnsi="Times New Roman" w:eastAsia="Times New Roman"/>
          <w:b/>
          <w:i w:val="0"/>
          <w:sz w:val="26"/>
        </w:rPr>
        <w:t>1.3. Mục tiêu dự án</w:t>
      </w:r>
    </w:p>
    <w:p w14:paraId="28B001C3">
      <w:pPr>
        <w:spacing w:before="0" w:after="120" w:line="360" w:lineRule="auto"/>
        <w:ind w:firstLine="709"/>
        <w:jc w:val="both"/>
      </w:pPr>
      <w:r>
        <w:rPr>
          <w:rFonts w:ascii="Times New Roman" w:hAnsi="Times New Roman" w:eastAsia="Times New Roman"/>
          <w:b w:val="0"/>
          <w:i w:val="0"/>
          <w:sz w:val="26"/>
        </w:rPr>
        <w:t>Dự án hướng đến các mục tiêu cụ thể sau:</w:t>
      </w:r>
    </w:p>
    <w:p w14:paraId="29A8527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Xây dựng ứng dụng web quản lý chi tiêu cá nhân đầy đủ tính năng, hoạt động ổn định và bảo mật.</w:t>
      </w:r>
    </w:p>
    <w:p w14:paraId="41EE937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Áp dụng kiến trúc microservices với Frontend và Backend tách biệt, giao tiếp qua RESTful API.</w:t>
      </w:r>
    </w:p>
    <w:p w14:paraId="5E6E8F8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Tích hợp hệ thống xác thực JWT và phân quyền ADMIN/USER đảm bảo an toàn dữ liệu.</w:t>
      </w:r>
    </w:p>
    <w:p w14:paraId="2B947AF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Cung cấp giao diện trực quan với biểu đồ, báo cáo giúp người dùng hiểu rõ tình hình tài chính.</w:t>
      </w:r>
    </w:p>
    <w:p w14:paraId="05E1CE9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Triển khai ứng dụng lên môi trường production với tên miền thực và chứng chỉ SSL.</w:t>
      </w:r>
    </w:p>
    <w:p w14:paraId="606EFCB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Sử dụng Docker để container hóa ứng dụng, đảm bảo tính nhất quán giữa môi trường phát triển và sản xuất.</w:t>
      </w:r>
    </w:p>
    <w:p w14:paraId="2049AA1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Tích hợp công cụ AI (GitHub Copilot, ChatGPT) vào quy trình phát triển để nâng cao năng suất.</w:t>
      </w:r>
    </w:p>
    <w:p w14:paraId="3D7F26F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Tài liệu hóa API đầy đủ theo chuẩn OpenAPI/Swagger.</w:t>
      </w:r>
    </w:p>
    <w:p w14:paraId="4DBF2B57">
      <w:pPr>
        <w:spacing w:before="160" w:after="80" w:line="360" w:lineRule="auto"/>
        <w:jc w:val="left"/>
        <w:outlineLvl w:val="1"/>
      </w:pPr>
      <w:r>
        <w:rPr>
          <w:rFonts w:ascii="Times New Roman" w:hAnsi="Times New Roman" w:eastAsia="Times New Roman"/>
          <w:b/>
          <w:i w:val="0"/>
          <w:sz w:val="26"/>
        </w:rPr>
        <w:t>1.4. Phạm vi và đối tượng sử dụng</w:t>
      </w:r>
    </w:p>
    <w:p w14:paraId="149E11FC">
      <w:pPr>
        <w:spacing w:before="0" w:after="120" w:line="360" w:lineRule="auto"/>
        <w:ind w:firstLine="709"/>
        <w:jc w:val="both"/>
        <w:rPr>
          <w:rFonts w:ascii="Times New Roman" w:hAnsi="Times New Roman" w:eastAsia="Times New Roman"/>
          <w:b w:val="0"/>
          <w:i w:val="0"/>
          <w:sz w:val="26"/>
        </w:rPr>
      </w:pPr>
      <w:r>
        <w:rPr>
          <w:rFonts w:ascii="Times New Roman" w:hAnsi="Times New Roman" w:eastAsia="Times New Roman"/>
          <w:b w:val="0"/>
          <w:i w:val="0"/>
          <w:sz w:val="26"/>
        </w:rPr>
        <w:t xml:space="preserve">Ứng dụng hướng đến đối tượng người dùng cá nhân, sinh viên và hộ gia đình có nhu cầu theo dõi thu nhập và chi tiêu. Phạm vi dự án bao gồm phát triển đầy đủ cả hai lớp Frontend và Backend, thiết kế cơ sở dữ liệu, triển khai Docker, và đưa ứng dụng lên môi trường production tại địa chỉ </w:t>
      </w:r>
      <w:r>
        <w:rPr>
          <w:rFonts w:ascii="Times New Roman" w:hAnsi="Times New Roman" w:eastAsia="Times New Roman"/>
          <w:b w:val="0"/>
          <w:i w:val="0"/>
          <w:sz w:val="26"/>
        </w:rPr>
        <w:fldChar w:fldCharType="begin"/>
      </w:r>
      <w:r>
        <w:rPr>
          <w:rFonts w:ascii="Times New Roman" w:hAnsi="Times New Roman" w:eastAsia="Times New Roman"/>
          <w:b w:val="0"/>
          <w:i w:val="0"/>
          <w:sz w:val="26"/>
        </w:rPr>
        <w:instrText xml:space="preserve"> HYPERLINK "https://expensemanager.id.vn." </w:instrText>
      </w:r>
      <w:r>
        <w:rPr>
          <w:rFonts w:ascii="Times New Roman" w:hAnsi="Times New Roman" w:eastAsia="Times New Roman"/>
          <w:b w:val="0"/>
          <w:i w:val="0"/>
          <w:sz w:val="26"/>
        </w:rPr>
        <w:fldChar w:fldCharType="separate"/>
      </w:r>
      <w:r>
        <w:rPr>
          <w:rStyle w:val="20"/>
          <w:rFonts w:ascii="Times New Roman" w:hAnsi="Times New Roman" w:eastAsia="Times New Roman"/>
          <w:b w:val="0"/>
          <w:i w:val="0"/>
          <w:sz w:val="26"/>
        </w:rPr>
        <w:t>https://expensemanager.id.vn.</w:t>
      </w:r>
      <w:r>
        <w:rPr>
          <w:rFonts w:ascii="Times New Roman" w:hAnsi="Times New Roman" w:eastAsia="Times New Roman"/>
          <w:b w:val="0"/>
          <w:i w:val="0"/>
          <w:sz w:val="26"/>
        </w:rPr>
        <w:fldChar w:fldCharType="end"/>
      </w:r>
    </w:p>
    <w:p w14:paraId="50147129">
      <w:pPr>
        <w:spacing w:before="0" w:after="120" w:line="360" w:lineRule="auto"/>
        <w:ind w:firstLine="709"/>
        <w:jc w:val="both"/>
        <w:rPr>
          <w:rFonts w:ascii="Times New Roman" w:hAnsi="Times New Roman" w:eastAsia="Times New Roman"/>
          <w:b w:val="0"/>
          <w:i w:val="0"/>
          <w:sz w:val="26"/>
        </w:rPr>
      </w:pPr>
      <w:r>
        <w:drawing>
          <wp:inline distT="0" distB="0" distL="114300" distR="114300">
            <wp:extent cx="5958840" cy="283210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958840" cy="2832100"/>
                    </a:xfrm>
                    <a:prstGeom prst="rect">
                      <a:avLst/>
                    </a:prstGeom>
                    <a:noFill/>
                    <a:ln>
                      <a:noFill/>
                    </a:ln>
                  </pic:spPr>
                </pic:pic>
              </a:graphicData>
            </a:graphic>
          </wp:inline>
        </w:drawing>
      </w:r>
    </w:p>
    <w:p w14:paraId="6A922749">
      <w:pPr>
        <w:spacing w:before="40" w:after="160" w:line="360" w:lineRule="auto"/>
        <w:jc w:val="center"/>
      </w:pPr>
      <w:r>
        <w:rPr>
          <w:rFonts w:ascii="Times New Roman" w:hAnsi="Times New Roman" w:eastAsia="Times New Roman"/>
          <w:b w:val="0"/>
          <w:i/>
          <w:sz w:val="24"/>
        </w:rPr>
        <w:t>Hình 1.1: Giao diện tổng quan ứng dụng Expense Manager</w:t>
      </w:r>
    </w:p>
    <w:p w14:paraId="4E41A8CE">
      <w:r>
        <w:br w:type="page"/>
      </w:r>
    </w:p>
    <w:p w14:paraId="5724D75F">
      <w:pPr>
        <w:spacing w:before="240" w:after="120" w:line="360" w:lineRule="auto"/>
        <w:jc w:val="left"/>
        <w:outlineLvl w:val="0"/>
      </w:pPr>
      <w:r>
        <w:rPr>
          <w:rFonts w:ascii="Times New Roman" w:hAnsi="Times New Roman" w:eastAsia="Times New Roman"/>
          <w:b/>
          <w:i w:val="0"/>
          <w:sz w:val="28"/>
        </w:rPr>
        <w:t>II. CÔNG NGHỆ SỬ DỤNG</w:t>
      </w:r>
    </w:p>
    <w:p w14:paraId="267B046E">
      <w:pPr>
        <w:spacing w:before="0" w:after="120" w:line="360" w:lineRule="auto"/>
        <w:ind w:firstLine="709"/>
        <w:jc w:val="both"/>
      </w:pPr>
      <w:r>
        <w:rPr>
          <w:rFonts w:ascii="Times New Roman" w:hAnsi="Times New Roman" w:eastAsia="Times New Roman"/>
          <w:b w:val="0"/>
          <w:i w:val="0"/>
          <w:sz w:val="26"/>
        </w:rPr>
        <w:t>Dự án Expense Manager được xây dựng trên nền tảng các công nghệ hiện đại, phổ biến trong cộng đồng phát triển phần mềm toàn cầu. Mỗi công nghệ được lựa chọn có mục đích cụ thể và đóng góp quan trọng vào kiến trúc tổng thể của hệ thống.</w:t>
      </w:r>
    </w:p>
    <w:p w14:paraId="0B4CD405">
      <w:pPr>
        <w:spacing w:before="160" w:after="80" w:line="360" w:lineRule="auto"/>
        <w:jc w:val="left"/>
        <w:outlineLvl w:val="1"/>
      </w:pPr>
      <w:r>
        <w:rPr>
          <w:rFonts w:ascii="Times New Roman" w:hAnsi="Times New Roman" w:eastAsia="Times New Roman"/>
          <w:b/>
          <w:i w:val="0"/>
          <w:sz w:val="26"/>
        </w:rPr>
        <w:t>2.1. Frontend</w:t>
      </w:r>
    </w:p>
    <w:p w14:paraId="2698BDF7">
      <w:pPr>
        <w:spacing w:before="0" w:after="12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Next.js 15 (React Framework)</w:t>
      </w:r>
    </w:p>
    <w:p w14:paraId="0E213C67">
      <w:pPr>
        <w:spacing w:before="0" w:after="120" w:line="360" w:lineRule="auto"/>
        <w:ind w:firstLine="709"/>
        <w:jc w:val="both"/>
      </w:pPr>
      <w:r>
        <w:rPr>
          <w:rFonts w:ascii="Times New Roman" w:hAnsi="Times New Roman" w:eastAsia="Times New Roman"/>
          <w:b w:val="0"/>
          <w:i w:val="0"/>
          <w:sz w:val="26"/>
        </w:rPr>
        <w:t>Next.js là framework React mạnh mẽ được phát triển bởi Vercel, hỗ trợ Server-Side Rendering (SSR), Static Site Generation (SSG) và App Router. Trong dự án, Next.js 15 đóng vai trò là khung sườn chính của Frontend với App Router, cho phép xây dựng các trang server component và client component linh hoạt. Tính năng Server Components giúp dữ liệu được fetch trực tiếp trên server, giảm JavaScript bundle size và cải thiện hiệu suất tải trang. Next.js cũng cung cấp tích hợp sẵn với Supabase auth helpers, giúp xác thực session phía server dễ dàng.</w:t>
      </w:r>
    </w:p>
    <w:p w14:paraId="12C54084">
      <w:pPr>
        <w:spacing w:before="0" w:after="12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React 18 + TypeScript</w:t>
      </w:r>
    </w:p>
    <w:p w14:paraId="05B12E23">
      <w:pPr>
        <w:spacing w:before="0" w:after="120" w:line="360" w:lineRule="auto"/>
        <w:ind w:firstLine="709"/>
        <w:jc w:val="both"/>
      </w:pPr>
      <w:r>
        <w:rPr>
          <w:rFonts w:ascii="Times New Roman" w:hAnsi="Times New Roman" w:eastAsia="Times New Roman"/>
          <w:b w:val="0"/>
          <w:i w:val="0"/>
          <w:sz w:val="26"/>
        </w:rPr>
        <w:t>React 18 cung cấp mô hình lập trình giao diện dựa trên component, cho phép tái sử dụng và bảo trì code hiệu quả. TypeScript bổ sung kiểu dữ liệu tĩnh (static typing), giúp phát hiện lỗi sớm trong quá trình phát triển, cải thiện trải nghiệm lập trình với auto-completion và refactoring an toàn. Toàn bộ codebase Frontend được viết bằng TypeScript (.tsx, .ts).</w:t>
      </w:r>
    </w:p>
    <w:p w14:paraId="51F1655E">
      <w:pPr>
        <w:spacing w:before="0" w:after="12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TailwindCSS 4</w:t>
      </w:r>
    </w:p>
    <w:p w14:paraId="2AC21FAA">
      <w:pPr>
        <w:spacing w:before="0" w:after="120" w:line="360" w:lineRule="auto"/>
        <w:ind w:firstLine="709"/>
        <w:jc w:val="both"/>
      </w:pPr>
      <w:r>
        <w:rPr>
          <w:rFonts w:ascii="Times New Roman" w:hAnsi="Times New Roman" w:eastAsia="Times New Roman"/>
          <w:b w:val="0"/>
          <w:i w:val="0"/>
          <w:sz w:val="26"/>
        </w:rPr>
        <w:t>TailwindCSS là framework CSS utility-first, cho phép viết CSS nhanh chóng ngay trong JSX/TSX mà không cần tạo file CSS riêng lẻ. Phiên bản 4 với @tailwindcss/postcss mang lại hiệu suất build tốt hơn. Trong dự án, TailwindCSS được dùng để xây dựng toàn bộ giao diện người dùng, đảm bảo responsive trên mọi kích thước màn hình.</w:t>
      </w:r>
    </w:p>
    <w:p w14:paraId="7F974321">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Supabase JS Client (@supabase/supabase-js)</w:t>
      </w:r>
    </w:p>
    <w:p w14:paraId="0F9ACBEC">
      <w:pPr>
        <w:spacing w:before="0" w:after="120" w:line="360" w:lineRule="auto"/>
        <w:ind w:firstLine="709"/>
        <w:jc w:val="both"/>
      </w:pPr>
      <w:r>
        <w:rPr>
          <w:rFonts w:ascii="Times New Roman" w:hAnsi="Times New Roman" w:eastAsia="Times New Roman"/>
          <w:b w:val="0"/>
          <w:i w:val="0"/>
          <w:sz w:val="26"/>
        </w:rPr>
        <w:t>Supabase là nền tảng Backend-as-a-Service (BaaS) mã nguồn mở, cung cấp PostgreSQL database, authentication, real-time subscriptions và storage. Trong dự án, Supabase được tích hợp vào Frontend thông qua thư viện @supabase/auth-helpers-nextjs để quản lý session người dùng, thực hiện các truy vấn database trực tiếp từ client/server components.</w:t>
      </w:r>
    </w:p>
    <w:p w14:paraId="075092EA">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Sonner (Toast Notifications)</w:t>
      </w:r>
    </w:p>
    <w:p w14:paraId="07FDF244">
      <w:pPr>
        <w:spacing w:before="0" w:after="120" w:line="360" w:lineRule="auto"/>
        <w:ind w:firstLine="709"/>
        <w:jc w:val="both"/>
      </w:pPr>
      <w:r>
        <w:rPr>
          <w:rFonts w:ascii="Times New Roman" w:hAnsi="Times New Roman" w:eastAsia="Times New Roman"/>
          <w:b w:val="0"/>
          <w:i w:val="0"/>
          <w:sz w:val="26"/>
        </w:rPr>
        <w:t>Sonner là thư viện hiển thị thông báo (toast) nhẹ và đẹp cho React, được tích hợp để hiển thị phản hồi tức thì cho người dùng khi thực hiện các thao tác như tạo/xóa giao dịch, lưu cài đặt, hoặc gặp lỗi hệ thống.</w:t>
      </w:r>
    </w:p>
    <w:p w14:paraId="317D1D00">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Google Fonts (Plus Jakarta Sans, JetBrains Mono)</w:t>
      </w:r>
    </w:p>
    <w:p w14:paraId="2B5B2A82">
      <w:pPr>
        <w:spacing w:before="0" w:after="120" w:line="360" w:lineRule="auto"/>
        <w:ind w:firstLine="709"/>
        <w:jc w:val="both"/>
      </w:pPr>
      <w:r>
        <w:rPr>
          <w:rFonts w:ascii="Times New Roman" w:hAnsi="Times New Roman" w:eastAsia="Times New Roman"/>
          <w:b w:val="0"/>
          <w:i w:val="0"/>
          <w:sz w:val="26"/>
        </w:rPr>
        <w:t>Ứng dụng sử dụng font Plus Jakarta Sans cho văn bản thông thường (hỗ trợ tiếng Việt) và JetBrains Mono cho hiển thị số tiền và mã code, tạo nên giao diện chuyên nghiệp, dễ đọc và thống nhất.</w:t>
      </w:r>
    </w:p>
    <w:p w14:paraId="42A93B0F">
      <w:pPr>
        <w:spacing w:before="160" w:after="80" w:line="360" w:lineRule="auto"/>
        <w:jc w:val="left"/>
        <w:outlineLvl w:val="1"/>
      </w:pPr>
      <w:r>
        <w:rPr>
          <w:rFonts w:ascii="Times New Roman" w:hAnsi="Times New Roman" w:eastAsia="Times New Roman"/>
          <w:b/>
          <w:i w:val="0"/>
          <w:sz w:val="26"/>
        </w:rPr>
        <w:t>2.2. Backend</w:t>
      </w:r>
    </w:p>
    <w:p w14:paraId="03BC98D8">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Node.js + Express 5</w:t>
      </w:r>
    </w:p>
    <w:p w14:paraId="032B31DC">
      <w:pPr>
        <w:spacing w:before="0" w:after="120" w:line="360" w:lineRule="auto"/>
        <w:ind w:firstLine="709"/>
        <w:jc w:val="both"/>
      </w:pPr>
      <w:r>
        <w:rPr>
          <w:rFonts w:ascii="Times New Roman" w:hAnsi="Times New Roman" w:eastAsia="Times New Roman"/>
          <w:b w:val="0"/>
          <w:i w:val="0"/>
          <w:sz w:val="26"/>
        </w:rPr>
        <w:t>Node.js là môi trường chạy JavaScript phía server, cho phép xây dựng API hiệu suất cao nhờ mô hình I/O non-blocking. Express 5 là framework web tối giản và linh hoạt, cung cấp hệ thống routing, middleware và error handling. Trong dự án, Express đóng vai trò là lớp HTTP server, nhận và xử lý tất cả các request từ Frontend.</w:t>
      </w:r>
    </w:p>
    <w:p w14:paraId="1300683F">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TypeScript (Backend)</w:t>
      </w:r>
    </w:p>
    <w:p w14:paraId="54A161F2">
      <w:pPr>
        <w:spacing w:before="0" w:after="120" w:line="360" w:lineRule="auto"/>
        <w:ind w:firstLine="709"/>
        <w:jc w:val="both"/>
      </w:pPr>
      <w:r>
        <w:rPr>
          <w:rFonts w:ascii="Times New Roman" w:hAnsi="Times New Roman" w:eastAsia="Times New Roman"/>
          <w:b w:val="0"/>
          <w:i w:val="0"/>
          <w:sz w:val="26"/>
        </w:rPr>
        <w:t>Toàn bộ Backend được viết bằng TypeScript, sử dụng tsx để chạy trực tiếp file .ts mà không cần biên dịch trước trong môi trường development. Điều này giúp đồng nhất ngôn ngữ giữa Frontend và Backend, chia sẻ type definitions dễ dàng.</w:t>
      </w:r>
    </w:p>
    <w:p w14:paraId="32096D65">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Prisma ORM 6</w:t>
      </w:r>
    </w:p>
    <w:p w14:paraId="7A240F18">
      <w:pPr>
        <w:spacing w:before="0" w:after="120" w:line="360" w:lineRule="auto"/>
        <w:ind w:firstLine="709"/>
        <w:jc w:val="both"/>
      </w:pPr>
      <w:r>
        <w:rPr>
          <w:rFonts w:ascii="Times New Roman" w:hAnsi="Times New Roman" w:eastAsia="Times New Roman"/>
          <w:b w:val="0"/>
          <w:i w:val="0"/>
          <w:sz w:val="26"/>
        </w:rPr>
        <w:t>Prisma là ORM thế hệ mới với type-safe database client, schema migration tích hợp và Prisma Studio để quản lý dữ liệu trực quan. Schema của dự án định nghĩa các model: User, Account, Category, Transaction với quan hệ rõ ràng. Prisma tự động sinh TypeScript types từ schema, đảm bảo truy vấn database luôn type-safe.</w:t>
      </w:r>
    </w:p>
    <w:p w14:paraId="1A4124D0">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JWT (jsonwebtoken) + bcryptjs</w:t>
      </w:r>
    </w:p>
    <w:p w14:paraId="0DBE2857">
      <w:pPr>
        <w:spacing w:before="0" w:after="120" w:line="360" w:lineRule="auto"/>
        <w:ind w:firstLine="709"/>
        <w:jc w:val="both"/>
      </w:pPr>
      <w:r>
        <w:rPr>
          <w:rFonts w:ascii="Times New Roman" w:hAnsi="Times New Roman" w:eastAsia="Times New Roman"/>
          <w:b w:val="0"/>
          <w:i w:val="0"/>
          <w:sz w:val="26"/>
        </w:rPr>
        <w:t>JSON Web Token (JWT) được sử dụng để xác thực stateless, access token có thời hạn 1 ngày. bcryptjs đảm nhận hash mật khẩu người dùng trước khi lưu vào database, sử dụng salt rounds để chống brute-force attack.</w:t>
      </w:r>
    </w:p>
    <w:p w14:paraId="4013BDA7">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Zod (Schema Validation)</w:t>
      </w:r>
    </w:p>
    <w:p w14:paraId="59DF74FB">
      <w:pPr>
        <w:spacing w:before="0" w:after="120" w:line="360" w:lineRule="auto"/>
        <w:ind w:firstLine="709"/>
        <w:jc w:val="both"/>
      </w:pPr>
      <w:r>
        <w:rPr>
          <w:rFonts w:ascii="Times New Roman" w:hAnsi="Times New Roman" w:eastAsia="Times New Roman"/>
          <w:b w:val="0"/>
          <w:i w:val="0"/>
          <w:sz w:val="26"/>
        </w:rPr>
        <w:t>Zod là thư viện validation schema TypeScript-first, được dùng để kiểm tra và parse dữ liệu đầu vào từ request body trong tất cả các API endpoint, đảm bảo dữ liệu hợp lệ trước khi xử lý nghiệp vụ.</w:t>
      </w:r>
    </w:p>
    <w:p w14:paraId="7AB095F0">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Swagger/OpenAPI (swagger-jsdoc, swagger-ui-express)</w:t>
      </w:r>
    </w:p>
    <w:p w14:paraId="49A8CDB8">
      <w:pPr>
        <w:spacing w:before="0" w:after="120" w:line="360" w:lineRule="auto"/>
        <w:ind w:firstLine="709"/>
        <w:jc w:val="both"/>
      </w:pPr>
      <w:r>
        <w:rPr>
          <w:rFonts w:ascii="Times New Roman" w:hAnsi="Times New Roman" w:eastAsia="Times New Roman"/>
          <w:b w:val="0"/>
          <w:i w:val="0"/>
          <w:sz w:val="26"/>
        </w:rPr>
        <w:t>Swagger UI được tích hợp tại /docs, tự động sinh tài liệu API từ các JSDoc comments trong code. Tất cả endpoint được tài liệu hóa với mô tả, parameters, request body schema và response examples, hỗ trợ test API trực tiếp trên giao diện web.</w:t>
      </w:r>
    </w:p>
    <w:p w14:paraId="4D02CDB5">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Helmet + CORS + express-rate-limit (Bảo mật)</w:t>
      </w:r>
    </w:p>
    <w:p w14:paraId="6A7DE0CB">
      <w:pPr>
        <w:spacing w:before="0" w:after="120" w:line="360" w:lineRule="auto"/>
        <w:ind w:firstLine="709"/>
        <w:jc w:val="both"/>
      </w:pPr>
      <w:r>
        <w:rPr>
          <w:rFonts w:ascii="Times New Roman" w:hAnsi="Times New Roman" w:eastAsia="Times New Roman"/>
          <w:b w:val="0"/>
          <w:i w:val="0"/>
          <w:sz w:val="26"/>
        </w:rPr>
        <w:t>Helmet thiết lập các HTTP security headers. CORS cấu hình Cross-Origin Resource Sharing cho phép Frontend giao tiếp với Backend. express-rate-limit giới hạn số lượng request để chống tấn công DDoS và brute-force.</w:t>
      </w:r>
    </w:p>
    <w:p w14:paraId="39FD94F6">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Multer (Upload File)</w:t>
      </w:r>
    </w:p>
    <w:p w14:paraId="0632E1B9">
      <w:pPr>
        <w:spacing w:before="0" w:after="120" w:line="360" w:lineRule="auto"/>
        <w:ind w:firstLine="709"/>
        <w:jc w:val="both"/>
      </w:pPr>
      <w:r>
        <w:rPr>
          <w:rFonts w:ascii="Times New Roman" w:hAnsi="Times New Roman" w:eastAsia="Times New Roman"/>
          <w:b w:val="0"/>
          <w:i w:val="0"/>
          <w:sz w:val="26"/>
        </w:rPr>
        <w:t>Multer xử lý upload file multipart/form-data, được dùng cho tính năng upload avatar người dùng. File được lưu vào thư mục uploads/ và URL được cập nhật vào database.</w:t>
      </w:r>
    </w:p>
    <w:p w14:paraId="0DE8CB60">
      <w:pPr>
        <w:spacing w:before="160" w:after="80" w:line="360" w:lineRule="auto"/>
        <w:jc w:val="left"/>
        <w:outlineLvl w:val="1"/>
      </w:pPr>
      <w:r>
        <w:rPr>
          <w:rFonts w:ascii="Times New Roman" w:hAnsi="Times New Roman" w:eastAsia="Times New Roman"/>
          <w:b/>
          <w:i w:val="0"/>
          <w:sz w:val="26"/>
        </w:rPr>
        <w:t>2.3. Cơ sở dữ liệu</w:t>
      </w:r>
    </w:p>
    <w:p w14:paraId="794B3492">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PostgreSQL 16</w:t>
      </w:r>
    </w:p>
    <w:p w14:paraId="5C8FFDE6">
      <w:pPr>
        <w:spacing w:before="0" w:after="120" w:line="360" w:lineRule="auto"/>
        <w:ind w:firstLine="709"/>
        <w:jc w:val="both"/>
      </w:pPr>
      <w:r>
        <w:rPr>
          <w:rFonts w:ascii="Times New Roman" w:hAnsi="Times New Roman" w:eastAsia="Times New Roman"/>
          <w:b w:val="0"/>
          <w:i w:val="0"/>
          <w:sz w:val="26"/>
        </w:rPr>
        <w:t>PostgreSQL là hệ quản trị cơ sở dữ liệu quan hệ mã nguồn mở hàng đầu, nổi tiếng với độ tin cậy cao, hỗ trợ ACID transactions, JSONB, row-level security và hiệu năng tốt. Dự án sử dụng PostgreSQL làm cơ sở dữ liệu chính với hai cấu hình: local qua Docker container và cloud qua Neon.tech/Supabase.</w:t>
      </w:r>
    </w:p>
    <w:p w14:paraId="76093089">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Supabase (PostgreSQL BaaS)</w:t>
      </w:r>
    </w:p>
    <w:p w14:paraId="7BA05A34">
      <w:pPr>
        <w:spacing w:before="0" w:after="120" w:line="360" w:lineRule="auto"/>
        <w:ind w:firstLine="709"/>
        <w:jc w:val="both"/>
      </w:pPr>
      <w:r>
        <w:rPr>
          <w:rFonts w:ascii="Times New Roman" w:hAnsi="Times New Roman" w:eastAsia="Times New Roman"/>
          <w:b w:val="0"/>
          <w:i w:val="0"/>
          <w:sz w:val="26"/>
        </w:rPr>
        <w:t>Supabase cung cấp PostgreSQL với Row Level Security (RLS) policies, authentication built-in, Storage và Realtime. Schema SQL được định nghĩa trong infra/db/schema.sql với đầy đủ bảng, indexes, triggers và RLS policies.</w:t>
      </w:r>
    </w:p>
    <w:p w14:paraId="070D82D7">
      <w:pPr>
        <w:spacing w:before="160" w:after="80" w:line="360" w:lineRule="auto"/>
        <w:jc w:val="left"/>
        <w:outlineLvl w:val="1"/>
      </w:pPr>
      <w:r>
        <w:rPr>
          <w:rFonts w:ascii="Times New Roman" w:hAnsi="Times New Roman" w:eastAsia="Times New Roman"/>
          <w:b/>
          <w:i w:val="0"/>
          <w:sz w:val="26"/>
        </w:rPr>
        <w:t>2.4. DevOps &amp; Hạ tầng</w:t>
      </w:r>
    </w:p>
    <w:p w14:paraId="19747710">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Docker &amp; Docker Compose</w:t>
      </w:r>
    </w:p>
    <w:p w14:paraId="5E171E7E">
      <w:pPr>
        <w:spacing w:before="0" w:after="120" w:line="360" w:lineRule="auto"/>
        <w:ind w:firstLine="709"/>
        <w:jc w:val="both"/>
      </w:pPr>
      <w:r>
        <w:rPr>
          <w:rFonts w:ascii="Times New Roman" w:hAnsi="Times New Roman" w:eastAsia="Times New Roman"/>
          <w:b w:val="0"/>
          <w:i w:val="0"/>
          <w:sz w:val="26"/>
        </w:rPr>
        <w:t>Docker được sử dụng để container hóa cả hai ứng dụng Frontend và Backend. Mỗi ứng dụng có Dockerfile riêng sử dụng multi-stage build để giảm kích thước image. Docker Compose ở thư mục infra/ giúp khởi chạy toàn bộ stack với một lệnh duy nhất.</w:t>
      </w:r>
    </w:p>
    <w:p w14:paraId="3D859C09">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Nginx (Reverse Proxy)</w:t>
      </w:r>
    </w:p>
    <w:p w14:paraId="71BF38D0">
      <w:pPr>
        <w:spacing w:before="0" w:after="120" w:line="360" w:lineRule="auto"/>
        <w:ind w:firstLine="709"/>
        <w:jc w:val="both"/>
      </w:pPr>
      <w:r>
        <w:rPr>
          <w:rFonts w:ascii="Times New Roman" w:hAnsi="Times New Roman" w:eastAsia="Times New Roman"/>
          <w:b w:val="0"/>
          <w:i w:val="0"/>
          <w:sz w:val="26"/>
        </w:rPr>
        <w:t>Nginx đóng vai trò reverse proxy, nhận request từ client và điều hướng đến các service tương ứng (Frontend port 3000). Nginx được cấu hình tại infra/nginx.conf và apps/web/nginx.conf.</w:t>
      </w:r>
    </w:p>
    <w:p w14:paraId="06451D45">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Netlify (Frontend Hosting)</w:t>
      </w:r>
    </w:p>
    <w:p w14:paraId="68E8E960">
      <w:pPr>
        <w:spacing w:before="0" w:after="120" w:line="360" w:lineRule="auto"/>
        <w:ind w:firstLine="709"/>
        <w:jc w:val="both"/>
      </w:pPr>
      <w:r>
        <w:rPr>
          <w:rFonts w:ascii="Times New Roman" w:hAnsi="Times New Roman" w:eastAsia="Times New Roman"/>
          <w:b w:val="0"/>
          <w:i w:val="0"/>
          <w:sz w:val="26"/>
        </w:rPr>
        <w:t>Netlify là nền tảng hosting cho ứng dụng web tĩnh và JAMstack, cung cấp CDN toàn cầu, SSL tự động và CI/CD từ GitHub. Frontend được deploy tại https://expensemanager.id.vn với tên miền tùy chỉnh.</w:t>
      </w:r>
    </w:p>
    <w:p w14:paraId="576B70E3">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Render (Backend Hosting)</w:t>
      </w:r>
    </w:p>
    <w:p w14:paraId="4FD8092D">
      <w:pPr>
        <w:spacing w:before="0" w:after="120" w:line="360" w:lineRule="auto"/>
        <w:ind w:firstLine="709"/>
        <w:jc w:val="both"/>
      </w:pPr>
      <w:r>
        <w:rPr>
          <w:rFonts w:ascii="Times New Roman" w:hAnsi="Times New Roman" w:eastAsia="Times New Roman"/>
          <w:b w:val="0"/>
          <w:i w:val="0"/>
          <w:sz w:val="26"/>
        </w:rPr>
        <w:t>Render là nền tảng cloud hosting hỗ trợ Node.js, cung cấp web service với SSL, environment variables và shell access. Backend API được deploy tại https://expense-manager-api.onrender.com.</w:t>
      </w:r>
    </w:p>
    <w:p w14:paraId="594FE5E5">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Neon.tech (PostgreSQL Cloud)</w:t>
      </w:r>
    </w:p>
    <w:p w14:paraId="2CB25797">
      <w:pPr>
        <w:spacing w:before="0" w:after="120" w:line="360" w:lineRule="auto"/>
        <w:ind w:firstLine="709"/>
        <w:jc w:val="both"/>
      </w:pPr>
      <w:r>
        <w:rPr>
          <w:rFonts w:ascii="Times New Roman" w:hAnsi="Times New Roman" w:eastAsia="Times New Roman"/>
          <w:b w:val="0"/>
          <w:i w:val="0"/>
          <w:sz w:val="26"/>
        </w:rPr>
        <w:t>Neon là dịch vụ serverless PostgreSQL, cung cấp branching database, autoscaling và free tier 10GB. Được sử dụng làm database production cho Backend trên Render.</w:t>
      </w:r>
    </w:p>
    <w:p w14:paraId="062B1586">
      <w:pPr>
        <w:spacing w:before="0" w:after="120" w:line="360" w:lineRule="auto"/>
        <w:jc w:val="both"/>
      </w:pPr>
      <w:r>
        <w:rPr>
          <w:rFonts w:hint="default" w:eastAsia="Times New Roman"/>
          <w:b w:val="0"/>
          <w:i w:val="0"/>
          <w:sz w:val="26"/>
          <w:lang w:val="en-US"/>
        </w:rPr>
        <w:t>-</w:t>
      </w:r>
      <w:r>
        <w:rPr>
          <w:rFonts w:ascii="Times New Roman" w:hAnsi="Times New Roman" w:eastAsia="Times New Roman"/>
          <w:b w:val="0"/>
          <w:i w:val="0"/>
          <w:sz w:val="26"/>
        </w:rPr>
        <w:t xml:space="preserve"> GitHub (Version Control &amp; CI/CD)</w:t>
      </w:r>
    </w:p>
    <w:p w14:paraId="7503A1C0">
      <w:pPr>
        <w:spacing w:before="0" w:after="120" w:line="360" w:lineRule="auto"/>
        <w:ind w:firstLine="709"/>
        <w:jc w:val="both"/>
      </w:pPr>
      <w:r>
        <w:rPr>
          <w:rFonts w:ascii="Times New Roman" w:hAnsi="Times New Roman" w:eastAsia="Times New Roman"/>
          <w:b w:val="0"/>
          <w:i w:val="0"/>
          <w:sz w:val="26"/>
        </w:rPr>
        <w:t>Git và GitHub được sử dụng để quản lý phiên bản mã nguồn với chiến lược branching: main (production), dev (development), feature/* (tính năng mới), fix/* (sửa lỗi). GitHub tích hợp với Netlify và Render để tự động deploy khi push code.</w:t>
      </w:r>
    </w:p>
    <w:p w14:paraId="2A652C72">
      <w:pPr>
        <w:spacing w:before="160" w:after="80" w:line="360" w:lineRule="auto"/>
        <w:jc w:val="left"/>
      </w:pPr>
      <w:r>
        <w:rPr>
          <w:rFonts w:ascii="Times New Roman" w:hAnsi="Times New Roman" w:eastAsia="Times New Roman"/>
          <w:b/>
          <w:i w:val="0"/>
          <w:sz w:val="26"/>
        </w:rPr>
        <w:t>2.5. Bảng tóm tắt công nghệ</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70F30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FFFFFF" w:themeFill="background1"/>
            <w:vAlign w:val="center"/>
          </w:tcPr>
          <w:p w14:paraId="5D50AB7E">
            <w:pPr>
              <w:spacing w:before="40" w:after="40" w:line="360" w:lineRule="auto"/>
              <w:jc w:val="center"/>
            </w:pPr>
            <w:r>
              <w:rPr>
                <w:rFonts w:ascii="Times New Roman" w:hAnsi="Times New Roman" w:eastAsia="Times New Roman"/>
                <w:b/>
                <w:i w:val="0"/>
                <w:sz w:val="24"/>
              </w:rPr>
              <w:t>Tầng</w:t>
            </w:r>
          </w:p>
        </w:tc>
        <w:tc>
          <w:tcPr>
            <w:tcW w:w="2351" w:type="dxa"/>
            <w:shd w:val="clear" w:color="auto" w:fill="FFFFFF" w:themeFill="background1"/>
            <w:vAlign w:val="center"/>
          </w:tcPr>
          <w:p w14:paraId="208B3E39">
            <w:pPr>
              <w:spacing w:before="40" w:after="40" w:line="360" w:lineRule="auto"/>
              <w:jc w:val="center"/>
            </w:pPr>
            <w:r>
              <w:rPr>
                <w:rFonts w:ascii="Times New Roman" w:hAnsi="Times New Roman" w:eastAsia="Times New Roman"/>
                <w:b/>
                <w:i w:val="0"/>
                <w:sz w:val="24"/>
              </w:rPr>
              <w:t>Công nghệ</w:t>
            </w:r>
          </w:p>
        </w:tc>
        <w:tc>
          <w:tcPr>
            <w:tcW w:w="2351" w:type="dxa"/>
            <w:shd w:val="clear" w:color="auto" w:fill="FFFFFF" w:themeFill="background1"/>
            <w:vAlign w:val="center"/>
          </w:tcPr>
          <w:p w14:paraId="4CEDD4CE">
            <w:pPr>
              <w:spacing w:before="40" w:after="40" w:line="360" w:lineRule="auto"/>
              <w:jc w:val="center"/>
            </w:pPr>
            <w:r>
              <w:rPr>
                <w:rFonts w:ascii="Times New Roman" w:hAnsi="Times New Roman" w:eastAsia="Times New Roman"/>
                <w:b/>
                <w:i w:val="0"/>
                <w:sz w:val="24"/>
              </w:rPr>
              <w:t>Phiên bản</w:t>
            </w:r>
          </w:p>
        </w:tc>
        <w:tc>
          <w:tcPr>
            <w:tcW w:w="2351" w:type="dxa"/>
            <w:shd w:val="clear" w:color="auto" w:fill="FFFFFF" w:themeFill="background1"/>
            <w:vAlign w:val="center"/>
          </w:tcPr>
          <w:p w14:paraId="742C245B">
            <w:pPr>
              <w:spacing w:before="40" w:after="40" w:line="360" w:lineRule="auto"/>
              <w:jc w:val="center"/>
            </w:pPr>
            <w:r>
              <w:rPr>
                <w:rFonts w:ascii="Times New Roman" w:hAnsi="Times New Roman" w:eastAsia="Times New Roman"/>
                <w:b/>
                <w:i w:val="0"/>
                <w:sz w:val="24"/>
              </w:rPr>
              <w:t>Vai trò</w:t>
            </w:r>
          </w:p>
        </w:tc>
      </w:tr>
      <w:tr w14:paraId="20E3F8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A4B92CF">
            <w:pPr>
              <w:spacing w:before="40" w:after="40" w:line="360" w:lineRule="auto"/>
              <w:jc w:val="left"/>
            </w:pPr>
            <w:r>
              <w:rPr>
                <w:rFonts w:ascii="Times New Roman" w:hAnsi="Times New Roman" w:eastAsia="Times New Roman"/>
                <w:b w:val="0"/>
                <w:i w:val="0"/>
                <w:sz w:val="24"/>
              </w:rPr>
              <w:t>Frontend</w:t>
            </w:r>
          </w:p>
        </w:tc>
        <w:tc>
          <w:tcPr>
            <w:tcW w:w="2351" w:type="dxa"/>
          </w:tcPr>
          <w:p w14:paraId="36690A6C">
            <w:pPr>
              <w:spacing w:before="40" w:after="40" w:line="360" w:lineRule="auto"/>
              <w:jc w:val="left"/>
            </w:pPr>
            <w:r>
              <w:rPr>
                <w:rFonts w:ascii="Times New Roman" w:hAnsi="Times New Roman" w:eastAsia="Times New Roman"/>
                <w:b w:val="0"/>
                <w:i w:val="0"/>
                <w:sz w:val="24"/>
              </w:rPr>
              <w:t>Next.js</w:t>
            </w:r>
          </w:p>
        </w:tc>
        <w:tc>
          <w:tcPr>
            <w:tcW w:w="2351" w:type="dxa"/>
          </w:tcPr>
          <w:p w14:paraId="178BE2B1">
            <w:pPr>
              <w:spacing w:before="40" w:after="40" w:line="360" w:lineRule="auto"/>
              <w:jc w:val="left"/>
            </w:pPr>
            <w:r>
              <w:rPr>
                <w:rFonts w:ascii="Times New Roman" w:hAnsi="Times New Roman" w:eastAsia="Times New Roman"/>
                <w:b w:val="0"/>
                <w:i w:val="0"/>
                <w:sz w:val="24"/>
              </w:rPr>
              <w:t>15.x</w:t>
            </w:r>
          </w:p>
        </w:tc>
        <w:tc>
          <w:tcPr>
            <w:tcW w:w="2351" w:type="dxa"/>
          </w:tcPr>
          <w:p w14:paraId="7960AD21">
            <w:pPr>
              <w:spacing w:before="40" w:after="40" w:line="360" w:lineRule="auto"/>
              <w:jc w:val="left"/>
            </w:pPr>
            <w:r>
              <w:rPr>
                <w:rFonts w:ascii="Times New Roman" w:hAnsi="Times New Roman" w:eastAsia="Times New Roman"/>
                <w:b w:val="0"/>
                <w:i w:val="0"/>
                <w:sz w:val="24"/>
              </w:rPr>
              <w:t>React framework, SSR, App Router</w:t>
            </w:r>
          </w:p>
        </w:tc>
      </w:tr>
      <w:tr w14:paraId="33E9B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DEE8B00">
            <w:pPr>
              <w:spacing w:before="40" w:after="40" w:line="360" w:lineRule="auto"/>
              <w:jc w:val="left"/>
            </w:pPr>
            <w:r>
              <w:rPr>
                <w:rFonts w:ascii="Times New Roman" w:hAnsi="Times New Roman" w:eastAsia="Times New Roman"/>
                <w:b w:val="0"/>
                <w:i w:val="0"/>
                <w:sz w:val="24"/>
              </w:rPr>
              <w:t>Frontend</w:t>
            </w:r>
          </w:p>
        </w:tc>
        <w:tc>
          <w:tcPr>
            <w:tcW w:w="2351" w:type="dxa"/>
          </w:tcPr>
          <w:p w14:paraId="5D88F489">
            <w:pPr>
              <w:spacing w:before="40" w:after="40" w:line="360" w:lineRule="auto"/>
              <w:jc w:val="left"/>
            </w:pPr>
            <w:r>
              <w:rPr>
                <w:rFonts w:ascii="Times New Roman" w:hAnsi="Times New Roman" w:eastAsia="Times New Roman"/>
                <w:b w:val="0"/>
                <w:i w:val="0"/>
                <w:sz w:val="24"/>
              </w:rPr>
              <w:t>React</w:t>
            </w:r>
          </w:p>
        </w:tc>
        <w:tc>
          <w:tcPr>
            <w:tcW w:w="2351" w:type="dxa"/>
          </w:tcPr>
          <w:p w14:paraId="15218D47">
            <w:pPr>
              <w:spacing w:before="40" w:after="40" w:line="360" w:lineRule="auto"/>
              <w:jc w:val="left"/>
            </w:pPr>
            <w:r>
              <w:rPr>
                <w:rFonts w:ascii="Times New Roman" w:hAnsi="Times New Roman" w:eastAsia="Times New Roman"/>
                <w:b w:val="0"/>
                <w:i w:val="0"/>
                <w:sz w:val="24"/>
              </w:rPr>
              <w:t>18.x</w:t>
            </w:r>
          </w:p>
        </w:tc>
        <w:tc>
          <w:tcPr>
            <w:tcW w:w="2351" w:type="dxa"/>
          </w:tcPr>
          <w:p w14:paraId="43C78DEF">
            <w:pPr>
              <w:spacing w:before="40" w:after="40" w:line="360" w:lineRule="auto"/>
              <w:jc w:val="left"/>
            </w:pPr>
            <w:r>
              <w:rPr>
                <w:rFonts w:ascii="Times New Roman" w:hAnsi="Times New Roman" w:eastAsia="Times New Roman"/>
                <w:b w:val="0"/>
                <w:i w:val="0"/>
                <w:sz w:val="24"/>
              </w:rPr>
              <w:t>UI component library</w:t>
            </w:r>
          </w:p>
        </w:tc>
      </w:tr>
      <w:tr w14:paraId="641B17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30E3803">
            <w:pPr>
              <w:spacing w:before="40" w:after="40" w:line="360" w:lineRule="auto"/>
              <w:jc w:val="left"/>
            </w:pPr>
            <w:r>
              <w:rPr>
                <w:rFonts w:ascii="Times New Roman" w:hAnsi="Times New Roman" w:eastAsia="Times New Roman"/>
                <w:b w:val="0"/>
                <w:i w:val="0"/>
                <w:sz w:val="24"/>
              </w:rPr>
              <w:t>Frontend</w:t>
            </w:r>
          </w:p>
        </w:tc>
        <w:tc>
          <w:tcPr>
            <w:tcW w:w="2351" w:type="dxa"/>
          </w:tcPr>
          <w:p w14:paraId="4C3ABFB4">
            <w:pPr>
              <w:spacing w:before="40" w:after="40" w:line="360" w:lineRule="auto"/>
              <w:jc w:val="left"/>
            </w:pPr>
            <w:r>
              <w:rPr>
                <w:rFonts w:ascii="Times New Roman" w:hAnsi="Times New Roman" w:eastAsia="Times New Roman"/>
                <w:b w:val="0"/>
                <w:i w:val="0"/>
                <w:sz w:val="24"/>
              </w:rPr>
              <w:t>TypeScript</w:t>
            </w:r>
          </w:p>
        </w:tc>
        <w:tc>
          <w:tcPr>
            <w:tcW w:w="2351" w:type="dxa"/>
          </w:tcPr>
          <w:p w14:paraId="42B3B282">
            <w:pPr>
              <w:spacing w:before="40" w:after="40" w:line="360" w:lineRule="auto"/>
              <w:jc w:val="left"/>
            </w:pPr>
            <w:r>
              <w:rPr>
                <w:rFonts w:ascii="Times New Roman" w:hAnsi="Times New Roman" w:eastAsia="Times New Roman"/>
                <w:b w:val="0"/>
                <w:i w:val="0"/>
                <w:sz w:val="24"/>
              </w:rPr>
              <w:t>5.x</w:t>
            </w:r>
          </w:p>
        </w:tc>
        <w:tc>
          <w:tcPr>
            <w:tcW w:w="2351" w:type="dxa"/>
          </w:tcPr>
          <w:p w14:paraId="7DF62544">
            <w:pPr>
              <w:spacing w:before="40" w:after="40" w:line="360" w:lineRule="auto"/>
              <w:jc w:val="left"/>
            </w:pPr>
            <w:r>
              <w:rPr>
                <w:rFonts w:ascii="Times New Roman" w:hAnsi="Times New Roman" w:eastAsia="Times New Roman"/>
                <w:b w:val="0"/>
                <w:i w:val="0"/>
                <w:sz w:val="24"/>
              </w:rPr>
              <w:t>Static typing, type safety</w:t>
            </w:r>
          </w:p>
        </w:tc>
      </w:tr>
      <w:tr w14:paraId="5CAFD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A01759F">
            <w:pPr>
              <w:spacing w:before="40" w:after="40" w:line="360" w:lineRule="auto"/>
              <w:jc w:val="left"/>
            </w:pPr>
            <w:r>
              <w:rPr>
                <w:rFonts w:ascii="Times New Roman" w:hAnsi="Times New Roman" w:eastAsia="Times New Roman"/>
                <w:b w:val="0"/>
                <w:i w:val="0"/>
                <w:sz w:val="24"/>
              </w:rPr>
              <w:t>Frontend</w:t>
            </w:r>
          </w:p>
        </w:tc>
        <w:tc>
          <w:tcPr>
            <w:tcW w:w="2351" w:type="dxa"/>
          </w:tcPr>
          <w:p w14:paraId="0D1D1484">
            <w:pPr>
              <w:spacing w:before="40" w:after="40" w:line="360" w:lineRule="auto"/>
              <w:jc w:val="left"/>
            </w:pPr>
            <w:r>
              <w:rPr>
                <w:rFonts w:ascii="Times New Roman" w:hAnsi="Times New Roman" w:eastAsia="Times New Roman"/>
                <w:b w:val="0"/>
                <w:i w:val="0"/>
                <w:sz w:val="24"/>
              </w:rPr>
              <w:t>TailwindCSS</w:t>
            </w:r>
          </w:p>
        </w:tc>
        <w:tc>
          <w:tcPr>
            <w:tcW w:w="2351" w:type="dxa"/>
          </w:tcPr>
          <w:p w14:paraId="72425EAC">
            <w:pPr>
              <w:spacing w:before="40" w:after="40" w:line="360" w:lineRule="auto"/>
              <w:jc w:val="left"/>
            </w:pPr>
            <w:r>
              <w:rPr>
                <w:rFonts w:ascii="Times New Roman" w:hAnsi="Times New Roman" w:eastAsia="Times New Roman"/>
                <w:b w:val="0"/>
                <w:i w:val="0"/>
                <w:sz w:val="24"/>
              </w:rPr>
              <w:t>4.x</w:t>
            </w:r>
          </w:p>
        </w:tc>
        <w:tc>
          <w:tcPr>
            <w:tcW w:w="2351" w:type="dxa"/>
          </w:tcPr>
          <w:p w14:paraId="60B3D363">
            <w:pPr>
              <w:spacing w:before="40" w:after="40" w:line="360" w:lineRule="auto"/>
              <w:jc w:val="left"/>
            </w:pPr>
            <w:r>
              <w:rPr>
                <w:rFonts w:ascii="Times New Roman" w:hAnsi="Times New Roman" w:eastAsia="Times New Roman"/>
                <w:b w:val="0"/>
                <w:i w:val="0"/>
                <w:sz w:val="24"/>
              </w:rPr>
              <w:t>Utility-first CSS framework</w:t>
            </w:r>
          </w:p>
        </w:tc>
      </w:tr>
      <w:tr w14:paraId="2C4C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B1F2D92">
            <w:pPr>
              <w:spacing w:before="40" w:after="40" w:line="360" w:lineRule="auto"/>
              <w:jc w:val="left"/>
            </w:pPr>
            <w:r>
              <w:rPr>
                <w:rFonts w:ascii="Times New Roman" w:hAnsi="Times New Roman" w:eastAsia="Times New Roman"/>
                <w:b w:val="0"/>
                <w:i w:val="0"/>
                <w:sz w:val="24"/>
              </w:rPr>
              <w:t>Frontend</w:t>
            </w:r>
          </w:p>
        </w:tc>
        <w:tc>
          <w:tcPr>
            <w:tcW w:w="2351" w:type="dxa"/>
          </w:tcPr>
          <w:p w14:paraId="413976E2">
            <w:pPr>
              <w:spacing w:before="40" w:after="40" w:line="360" w:lineRule="auto"/>
              <w:jc w:val="left"/>
            </w:pPr>
            <w:r>
              <w:rPr>
                <w:rFonts w:ascii="Times New Roman" w:hAnsi="Times New Roman" w:eastAsia="Times New Roman"/>
                <w:b w:val="0"/>
                <w:i w:val="0"/>
                <w:sz w:val="24"/>
              </w:rPr>
              <w:t>Supabase JS</w:t>
            </w:r>
          </w:p>
        </w:tc>
        <w:tc>
          <w:tcPr>
            <w:tcW w:w="2351" w:type="dxa"/>
          </w:tcPr>
          <w:p w14:paraId="7B60C78C">
            <w:pPr>
              <w:spacing w:before="40" w:after="40" w:line="360" w:lineRule="auto"/>
              <w:jc w:val="left"/>
            </w:pPr>
            <w:r>
              <w:rPr>
                <w:rFonts w:ascii="Times New Roman" w:hAnsi="Times New Roman" w:eastAsia="Times New Roman"/>
                <w:b w:val="0"/>
                <w:i w:val="0"/>
                <w:sz w:val="24"/>
              </w:rPr>
              <w:t>2.36</w:t>
            </w:r>
          </w:p>
        </w:tc>
        <w:tc>
          <w:tcPr>
            <w:tcW w:w="2351" w:type="dxa"/>
          </w:tcPr>
          <w:p w14:paraId="6521292E">
            <w:pPr>
              <w:spacing w:before="40" w:after="40" w:line="360" w:lineRule="auto"/>
              <w:jc w:val="left"/>
            </w:pPr>
            <w:r>
              <w:rPr>
                <w:rFonts w:ascii="Times New Roman" w:hAnsi="Times New Roman" w:eastAsia="Times New Roman"/>
                <w:b w:val="0"/>
                <w:i w:val="0"/>
                <w:sz w:val="24"/>
              </w:rPr>
              <w:t>BaaS client, authentication</w:t>
            </w:r>
          </w:p>
        </w:tc>
      </w:tr>
      <w:tr w14:paraId="26854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C2BFF38">
            <w:pPr>
              <w:spacing w:before="40" w:after="40" w:line="360" w:lineRule="auto"/>
              <w:jc w:val="left"/>
            </w:pPr>
            <w:r>
              <w:rPr>
                <w:rFonts w:ascii="Times New Roman" w:hAnsi="Times New Roman" w:eastAsia="Times New Roman"/>
                <w:b w:val="0"/>
                <w:i w:val="0"/>
                <w:sz w:val="24"/>
              </w:rPr>
              <w:t>Frontend</w:t>
            </w:r>
          </w:p>
        </w:tc>
        <w:tc>
          <w:tcPr>
            <w:tcW w:w="2351" w:type="dxa"/>
          </w:tcPr>
          <w:p w14:paraId="2F21B772">
            <w:pPr>
              <w:spacing w:before="40" w:after="40" w:line="360" w:lineRule="auto"/>
              <w:jc w:val="left"/>
            </w:pPr>
            <w:r>
              <w:rPr>
                <w:rFonts w:ascii="Times New Roman" w:hAnsi="Times New Roman" w:eastAsia="Times New Roman"/>
                <w:b w:val="0"/>
                <w:i w:val="0"/>
                <w:sz w:val="24"/>
              </w:rPr>
              <w:t>Sonner</w:t>
            </w:r>
          </w:p>
        </w:tc>
        <w:tc>
          <w:tcPr>
            <w:tcW w:w="2351" w:type="dxa"/>
          </w:tcPr>
          <w:p w14:paraId="19273DA4">
            <w:pPr>
              <w:spacing w:before="40" w:after="40" w:line="360" w:lineRule="auto"/>
              <w:jc w:val="left"/>
            </w:pPr>
            <w:r>
              <w:rPr>
                <w:rFonts w:ascii="Times New Roman" w:hAnsi="Times New Roman" w:eastAsia="Times New Roman"/>
                <w:b w:val="0"/>
                <w:i w:val="0"/>
                <w:sz w:val="24"/>
              </w:rPr>
              <w:t>2.x</w:t>
            </w:r>
          </w:p>
        </w:tc>
        <w:tc>
          <w:tcPr>
            <w:tcW w:w="2351" w:type="dxa"/>
          </w:tcPr>
          <w:p w14:paraId="010FB68C">
            <w:pPr>
              <w:spacing w:before="40" w:after="40" w:line="360" w:lineRule="auto"/>
              <w:jc w:val="left"/>
            </w:pPr>
            <w:r>
              <w:rPr>
                <w:rFonts w:ascii="Times New Roman" w:hAnsi="Times New Roman" w:eastAsia="Times New Roman"/>
                <w:b w:val="0"/>
                <w:i w:val="0"/>
                <w:sz w:val="24"/>
              </w:rPr>
              <w:t>Toast notifications</w:t>
            </w:r>
          </w:p>
        </w:tc>
      </w:tr>
      <w:tr w14:paraId="167209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A05BA3">
            <w:pPr>
              <w:spacing w:before="40" w:after="40" w:line="360" w:lineRule="auto"/>
              <w:jc w:val="left"/>
            </w:pPr>
            <w:r>
              <w:rPr>
                <w:rFonts w:ascii="Times New Roman" w:hAnsi="Times New Roman" w:eastAsia="Times New Roman"/>
                <w:b w:val="0"/>
                <w:i w:val="0"/>
                <w:sz w:val="24"/>
              </w:rPr>
              <w:t>Backend</w:t>
            </w:r>
          </w:p>
        </w:tc>
        <w:tc>
          <w:tcPr>
            <w:tcW w:w="2351" w:type="dxa"/>
          </w:tcPr>
          <w:p w14:paraId="32512456">
            <w:pPr>
              <w:spacing w:before="40" w:after="40" w:line="360" w:lineRule="auto"/>
              <w:jc w:val="left"/>
            </w:pPr>
            <w:r>
              <w:rPr>
                <w:rFonts w:ascii="Times New Roman" w:hAnsi="Times New Roman" w:eastAsia="Times New Roman"/>
                <w:b w:val="0"/>
                <w:i w:val="0"/>
                <w:sz w:val="24"/>
              </w:rPr>
              <w:t>Node.js</w:t>
            </w:r>
          </w:p>
        </w:tc>
        <w:tc>
          <w:tcPr>
            <w:tcW w:w="2351" w:type="dxa"/>
          </w:tcPr>
          <w:p w14:paraId="33B502DE">
            <w:pPr>
              <w:spacing w:before="40" w:after="40" w:line="360" w:lineRule="auto"/>
              <w:jc w:val="left"/>
            </w:pPr>
            <w:r>
              <w:rPr>
                <w:rFonts w:ascii="Times New Roman" w:hAnsi="Times New Roman" w:eastAsia="Times New Roman"/>
                <w:b w:val="0"/>
                <w:i w:val="0"/>
                <w:sz w:val="24"/>
              </w:rPr>
              <w:t>≥ 18</w:t>
            </w:r>
          </w:p>
        </w:tc>
        <w:tc>
          <w:tcPr>
            <w:tcW w:w="2351" w:type="dxa"/>
          </w:tcPr>
          <w:p w14:paraId="530C64DE">
            <w:pPr>
              <w:spacing w:before="40" w:after="40" w:line="360" w:lineRule="auto"/>
              <w:jc w:val="left"/>
            </w:pPr>
            <w:r>
              <w:rPr>
                <w:rFonts w:ascii="Times New Roman" w:hAnsi="Times New Roman" w:eastAsia="Times New Roman"/>
                <w:b w:val="0"/>
                <w:i w:val="0"/>
                <w:sz w:val="24"/>
              </w:rPr>
              <w:t>JavaScript runtime</w:t>
            </w:r>
          </w:p>
        </w:tc>
      </w:tr>
      <w:tr w14:paraId="5468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97A3697">
            <w:pPr>
              <w:spacing w:before="40" w:after="40" w:line="360" w:lineRule="auto"/>
              <w:jc w:val="left"/>
            </w:pPr>
            <w:r>
              <w:rPr>
                <w:rFonts w:ascii="Times New Roman" w:hAnsi="Times New Roman" w:eastAsia="Times New Roman"/>
                <w:b w:val="0"/>
                <w:i w:val="0"/>
                <w:sz w:val="24"/>
              </w:rPr>
              <w:t>Backend</w:t>
            </w:r>
          </w:p>
        </w:tc>
        <w:tc>
          <w:tcPr>
            <w:tcW w:w="2351" w:type="dxa"/>
          </w:tcPr>
          <w:p w14:paraId="7E61BD75">
            <w:pPr>
              <w:spacing w:before="40" w:after="40" w:line="360" w:lineRule="auto"/>
              <w:jc w:val="left"/>
            </w:pPr>
            <w:r>
              <w:rPr>
                <w:rFonts w:ascii="Times New Roman" w:hAnsi="Times New Roman" w:eastAsia="Times New Roman"/>
                <w:b w:val="0"/>
                <w:i w:val="0"/>
                <w:sz w:val="24"/>
              </w:rPr>
              <w:t>Express</w:t>
            </w:r>
          </w:p>
        </w:tc>
        <w:tc>
          <w:tcPr>
            <w:tcW w:w="2351" w:type="dxa"/>
          </w:tcPr>
          <w:p w14:paraId="5F91A4D9">
            <w:pPr>
              <w:spacing w:before="40" w:after="40" w:line="360" w:lineRule="auto"/>
              <w:jc w:val="left"/>
            </w:pPr>
            <w:r>
              <w:rPr>
                <w:rFonts w:ascii="Times New Roman" w:hAnsi="Times New Roman" w:eastAsia="Times New Roman"/>
                <w:b w:val="0"/>
                <w:i w:val="0"/>
                <w:sz w:val="24"/>
              </w:rPr>
              <w:t>5.x</w:t>
            </w:r>
          </w:p>
        </w:tc>
        <w:tc>
          <w:tcPr>
            <w:tcW w:w="2351" w:type="dxa"/>
          </w:tcPr>
          <w:p w14:paraId="46CC20DB">
            <w:pPr>
              <w:spacing w:before="40" w:after="40" w:line="360" w:lineRule="auto"/>
              <w:jc w:val="left"/>
            </w:pPr>
            <w:r>
              <w:rPr>
                <w:rFonts w:ascii="Times New Roman" w:hAnsi="Times New Roman" w:eastAsia="Times New Roman"/>
                <w:b w:val="0"/>
                <w:i w:val="0"/>
                <w:sz w:val="24"/>
              </w:rPr>
              <w:t>HTTP framework, routing</w:t>
            </w:r>
          </w:p>
        </w:tc>
      </w:tr>
      <w:tr w14:paraId="29C34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7D5F34A">
            <w:pPr>
              <w:spacing w:before="40" w:after="40" w:line="360" w:lineRule="auto"/>
              <w:jc w:val="left"/>
            </w:pPr>
            <w:r>
              <w:rPr>
                <w:rFonts w:ascii="Times New Roman" w:hAnsi="Times New Roman" w:eastAsia="Times New Roman"/>
                <w:b w:val="0"/>
                <w:i w:val="0"/>
                <w:sz w:val="24"/>
              </w:rPr>
              <w:t>Backend</w:t>
            </w:r>
          </w:p>
        </w:tc>
        <w:tc>
          <w:tcPr>
            <w:tcW w:w="2351" w:type="dxa"/>
          </w:tcPr>
          <w:p w14:paraId="505A1170">
            <w:pPr>
              <w:spacing w:before="40" w:after="40" w:line="360" w:lineRule="auto"/>
              <w:jc w:val="left"/>
            </w:pPr>
            <w:r>
              <w:rPr>
                <w:rFonts w:ascii="Times New Roman" w:hAnsi="Times New Roman" w:eastAsia="Times New Roman"/>
                <w:b w:val="0"/>
                <w:i w:val="0"/>
                <w:sz w:val="24"/>
              </w:rPr>
              <w:t>TypeScript</w:t>
            </w:r>
          </w:p>
        </w:tc>
        <w:tc>
          <w:tcPr>
            <w:tcW w:w="2351" w:type="dxa"/>
          </w:tcPr>
          <w:p w14:paraId="35AE6A97">
            <w:pPr>
              <w:spacing w:before="40" w:after="40" w:line="360" w:lineRule="auto"/>
              <w:jc w:val="left"/>
            </w:pPr>
            <w:r>
              <w:rPr>
                <w:rFonts w:ascii="Times New Roman" w:hAnsi="Times New Roman" w:eastAsia="Times New Roman"/>
                <w:b w:val="0"/>
                <w:i w:val="0"/>
                <w:sz w:val="24"/>
              </w:rPr>
              <w:t>5.x</w:t>
            </w:r>
          </w:p>
        </w:tc>
        <w:tc>
          <w:tcPr>
            <w:tcW w:w="2351" w:type="dxa"/>
          </w:tcPr>
          <w:p w14:paraId="748065F3">
            <w:pPr>
              <w:spacing w:before="40" w:after="40" w:line="360" w:lineRule="auto"/>
              <w:jc w:val="left"/>
            </w:pPr>
            <w:r>
              <w:rPr>
                <w:rFonts w:ascii="Times New Roman" w:hAnsi="Times New Roman" w:eastAsia="Times New Roman"/>
                <w:b w:val="0"/>
                <w:i w:val="0"/>
                <w:sz w:val="24"/>
              </w:rPr>
              <w:t>Type-safe backend</w:t>
            </w:r>
          </w:p>
        </w:tc>
      </w:tr>
      <w:tr w14:paraId="372084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8DAA0F6">
            <w:pPr>
              <w:spacing w:before="40" w:after="40" w:line="360" w:lineRule="auto"/>
              <w:jc w:val="left"/>
            </w:pPr>
            <w:r>
              <w:rPr>
                <w:rFonts w:ascii="Times New Roman" w:hAnsi="Times New Roman" w:eastAsia="Times New Roman"/>
                <w:b w:val="0"/>
                <w:i w:val="0"/>
                <w:sz w:val="24"/>
              </w:rPr>
              <w:t>Backend</w:t>
            </w:r>
          </w:p>
        </w:tc>
        <w:tc>
          <w:tcPr>
            <w:tcW w:w="2351" w:type="dxa"/>
          </w:tcPr>
          <w:p w14:paraId="322D8272">
            <w:pPr>
              <w:spacing w:before="40" w:after="40" w:line="360" w:lineRule="auto"/>
              <w:jc w:val="left"/>
            </w:pPr>
            <w:r>
              <w:rPr>
                <w:rFonts w:ascii="Times New Roman" w:hAnsi="Times New Roman" w:eastAsia="Times New Roman"/>
                <w:b w:val="0"/>
                <w:i w:val="0"/>
                <w:sz w:val="24"/>
              </w:rPr>
              <w:t>Prisma ORM</w:t>
            </w:r>
          </w:p>
        </w:tc>
        <w:tc>
          <w:tcPr>
            <w:tcW w:w="2351" w:type="dxa"/>
          </w:tcPr>
          <w:p w14:paraId="79E04BE9">
            <w:pPr>
              <w:spacing w:before="40" w:after="40" w:line="360" w:lineRule="auto"/>
              <w:jc w:val="left"/>
            </w:pPr>
            <w:r>
              <w:rPr>
                <w:rFonts w:ascii="Times New Roman" w:hAnsi="Times New Roman" w:eastAsia="Times New Roman"/>
                <w:b w:val="0"/>
                <w:i w:val="0"/>
                <w:sz w:val="24"/>
              </w:rPr>
              <w:t>6.x</w:t>
            </w:r>
          </w:p>
        </w:tc>
        <w:tc>
          <w:tcPr>
            <w:tcW w:w="2351" w:type="dxa"/>
          </w:tcPr>
          <w:p w14:paraId="0A4B5D6B">
            <w:pPr>
              <w:spacing w:before="40" w:after="40" w:line="360" w:lineRule="auto"/>
              <w:jc w:val="left"/>
            </w:pPr>
            <w:r>
              <w:rPr>
                <w:rFonts w:ascii="Times New Roman" w:hAnsi="Times New Roman" w:eastAsia="Times New Roman"/>
                <w:b w:val="0"/>
                <w:i w:val="0"/>
                <w:sz w:val="24"/>
              </w:rPr>
              <w:t>Database ORM, migrations</w:t>
            </w:r>
          </w:p>
        </w:tc>
      </w:tr>
      <w:tr w14:paraId="53EF1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527FB0D">
            <w:pPr>
              <w:spacing w:before="40" w:after="40" w:line="360" w:lineRule="auto"/>
              <w:jc w:val="left"/>
            </w:pPr>
            <w:r>
              <w:rPr>
                <w:rFonts w:ascii="Times New Roman" w:hAnsi="Times New Roman" w:eastAsia="Times New Roman"/>
                <w:b w:val="0"/>
                <w:i w:val="0"/>
                <w:sz w:val="24"/>
              </w:rPr>
              <w:t>Backend</w:t>
            </w:r>
          </w:p>
        </w:tc>
        <w:tc>
          <w:tcPr>
            <w:tcW w:w="2351" w:type="dxa"/>
          </w:tcPr>
          <w:p w14:paraId="5A09C1AC">
            <w:pPr>
              <w:spacing w:before="40" w:after="40" w:line="360" w:lineRule="auto"/>
              <w:jc w:val="left"/>
            </w:pPr>
            <w:r>
              <w:rPr>
                <w:rFonts w:ascii="Times New Roman" w:hAnsi="Times New Roman" w:eastAsia="Times New Roman"/>
                <w:b w:val="0"/>
                <w:i w:val="0"/>
                <w:sz w:val="24"/>
              </w:rPr>
              <w:t>JWT</w:t>
            </w:r>
          </w:p>
        </w:tc>
        <w:tc>
          <w:tcPr>
            <w:tcW w:w="2351" w:type="dxa"/>
          </w:tcPr>
          <w:p w14:paraId="2DB4D265">
            <w:pPr>
              <w:spacing w:before="40" w:after="40" w:line="360" w:lineRule="auto"/>
              <w:jc w:val="left"/>
            </w:pPr>
            <w:r>
              <w:rPr>
                <w:rFonts w:ascii="Times New Roman" w:hAnsi="Times New Roman" w:eastAsia="Times New Roman"/>
                <w:b w:val="0"/>
                <w:i w:val="0"/>
                <w:sz w:val="24"/>
              </w:rPr>
              <w:t>9.x</w:t>
            </w:r>
          </w:p>
        </w:tc>
        <w:tc>
          <w:tcPr>
            <w:tcW w:w="2351" w:type="dxa"/>
          </w:tcPr>
          <w:p w14:paraId="136FEB3B">
            <w:pPr>
              <w:spacing w:before="40" w:after="40" w:line="360" w:lineRule="auto"/>
              <w:jc w:val="left"/>
            </w:pPr>
            <w:r>
              <w:rPr>
                <w:rFonts w:ascii="Times New Roman" w:hAnsi="Times New Roman" w:eastAsia="Times New Roman"/>
                <w:b w:val="0"/>
                <w:i w:val="0"/>
                <w:sz w:val="24"/>
              </w:rPr>
              <w:t>Stateless authentication</w:t>
            </w:r>
          </w:p>
        </w:tc>
      </w:tr>
      <w:tr w14:paraId="2627B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E873009">
            <w:pPr>
              <w:spacing w:before="40" w:after="40" w:line="360" w:lineRule="auto"/>
              <w:jc w:val="left"/>
            </w:pPr>
            <w:r>
              <w:rPr>
                <w:rFonts w:ascii="Times New Roman" w:hAnsi="Times New Roman" w:eastAsia="Times New Roman"/>
                <w:b w:val="0"/>
                <w:i w:val="0"/>
                <w:sz w:val="24"/>
              </w:rPr>
              <w:t>Backend</w:t>
            </w:r>
          </w:p>
        </w:tc>
        <w:tc>
          <w:tcPr>
            <w:tcW w:w="2351" w:type="dxa"/>
          </w:tcPr>
          <w:p w14:paraId="55C5FF6F">
            <w:pPr>
              <w:spacing w:before="40" w:after="40" w:line="360" w:lineRule="auto"/>
              <w:jc w:val="left"/>
            </w:pPr>
            <w:r>
              <w:rPr>
                <w:rFonts w:ascii="Times New Roman" w:hAnsi="Times New Roman" w:eastAsia="Times New Roman"/>
                <w:b w:val="0"/>
                <w:i w:val="0"/>
                <w:sz w:val="24"/>
              </w:rPr>
              <w:t>bcryptjs</w:t>
            </w:r>
          </w:p>
        </w:tc>
        <w:tc>
          <w:tcPr>
            <w:tcW w:w="2351" w:type="dxa"/>
          </w:tcPr>
          <w:p w14:paraId="038EEFC1">
            <w:pPr>
              <w:spacing w:before="40" w:after="40" w:line="360" w:lineRule="auto"/>
              <w:jc w:val="left"/>
            </w:pPr>
            <w:r>
              <w:rPr>
                <w:rFonts w:ascii="Times New Roman" w:hAnsi="Times New Roman" w:eastAsia="Times New Roman"/>
                <w:b w:val="0"/>
                <w:i w:val="0"/>
                <w:sz w:val="24"/>
              </w:rPr>
              <w:t>3.x</w:t>
            </w:r>
          </w:p>
        </w:tc>
        <w:tc>
          <w:tcPr>
            <w:tcW w:w="2351" w:type="dxa"/>
          </w:tcPr>
          <w:p w14:paraId="4C97F911">
            <w:pPr>
              <w:spacing w:before="40" w:after="40" w:line="360" w:lineRule="auto"/>
              <w:jc w:val="left"/>
            </w:pPr>
            <w:r>
              <w:rPr>
                <w:rFonts w:ascii="Times New Roman" w:hAnsi="Times New Roman" w:eastAsia="Times New Roman"/>
                <w:b w:val="0"/>
                <w:i w:val="0"/>
                <w:sz w:val="24"/>
              </w:rPr>
              <w:t>Password hashing</w:t>
            </w:r>
          </w:p>
        </w:tc>
      </w:tr>
      <w:tr w14:paraId="53AE96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FA3A549">
            <w:pPr>
              <w:spacing w:before="40" w:after="40" w:line="360" w:lineRule="auto"/>
              <w:jc w:val="left"/>
            </w:pPr>
            <w:r>
              <w:rPr>
                <w:rFonts w:ascii="Times New Roman" w:hAnsi="Times New Roman" w:eastAsia="Times New Roman"/>
                <w:b w:val="0"/>
                <w:i w:val="0"/>
                <w:sz w:val="24"/>
              </w:rPr>
              <w:t>Backend</w:t>
            </w:r>
          </w:p>
        </w:tc>
        <w:tc>
          <w:tcPr>
            <w:tcW w:w="2351" w:type="dxa"/>
          </w:tcPr>
          <w:p w14:paraId="3695EE29">
            <w:pPr>
              <w:spacing w:before="40" w:after="40" w:line="360" w:lineRule="auto"/>
              <w:jc w:val="left"/>
            </w:pPr>
            <w:r>
              <w:rPr>
                <w:rFonts w:ascii="Times New Roman" w:hAnsi="Times New Roman" w:eastAsia="Times New Roman"/>
                <w:b w:val="0"/>
                <w:i w:val="0"/>
                <w:sz w:val="24"/>
              </w:rPr>
              <w:t>Zod</w:t>
            </w:r>
          </w:p>
        </w:tc>
        <w:tc>
          <w:tcPr>
            <w:tcW w:w="2351" w:type="dxa"/>
          </w:tcPr>
          <w:p w14:paraId="546011DA">
            <w:pPr>
              <w:spacing w:before="40" w:after="40" w:line="360" w:lineRule="auto"/>
              <w:jc w:val="left"/>
            </w:pPr>
            <w:r>
              <w:rPr>
                <w:rFonts w:ascii="Times New Roman" w:hAnsi="Times New Roman" w:eastAsia="Times New Roman"/>
                <w:b w:val="0"/>
                <w:i w:val="0"/>
                <w:sz w:val="24"/>
              </w:rPr>
              <w:t>4.x</w:t>
            </w:r>
          </w:p>
        </w:tc>
        <w:tc>
          <w:tcPr>
            <w:tcW w:w="2351" w:type="dxa"/>
          </w:tcPr>
          <w:p w14:paraId="10789EE8">
            <w:pPr>
              <w:spacing w:before="40" w:after="40" w:line="360" w:lineRule="auto"/>
              <w:jc w:val="left"/>
            </w:pPr>
            <w:r>
              <w:rPr>
                <w:rFonts w:ascii="Times New Roman" w:hAnsi="Times New Roman" w:eastAsia="Times New Roman"/>
                <w:b w:val="0"/>
                <w:i w:val="0"/>
                <w:sz w:val="24"/>
              </w:rPr>
              <w:t>Input validation</w:t>
            </w:r>
          </w:p>
        </w:tc>
      </w:tr>
      <w:tr w14:paraId="66254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966284A">
            <w:pPr>
              <w:spacing w:before="40" w:after="40" w:line="360" w:lineRule="auto"/>
              <w:jc w:val="left"/>
            </w:pPr>
            <w:r>
              <w:rPr>
                <w:rFonts w:ascii="Times New Roman" w:hAnsi="Times New Roman" w:eastAsia="Times New Roman"/>
                <w:b w:val="0"/>
                <w:i w:val="0"/>
                <w:sz w:val="24"/>
              </w:rPr>
              <w:t>Backend</w:t>
            </w:r>
          </w:p>
        </w:tc>
        <w:tc>
          <w:tcPr>
            <w:tcW w:w="2351" w:type="dxa"/>
          </w:tcPr>
          <w:p w14:paraId="15265385">
            <w:pPr>
              <w:spacing w:before="40" w:after="40" w:line="360" w:lineRule="auto"/>
              <w:jc w:val="left"/>
            </w:pPr>
            <w:r>
              <w:rPr>
                <w:rFonts w:ascii="Times New Roman" w:hAnsi="Times New Roman" w:eastAsia="Times New Roman"/>
                <w:b w:val="0"/>
                <w:i w:val="0"/>
                <w:sz w:val="24"/>
              </w:rPr>
              <w:t>Multer</w:t>
            </w:r>
          </w:p>
        </w:tc>
        <w:tc>
          <w:tcPr>
            <w:tcW w:w="2351" w:type="dxa"/>
          </w:tcPr>
          <w:p w14:paraId="784DBB64">
            <w:pPr>
              <w:spacing w:before="40" w:after="40" w:line="360" w:lineRule="auto"/>
              <w:jc w:val="left"/>
            </w:pPr>
            <w:r>
              <w:rPr>
                <w:rFonts w:ascii="Times New Roman" w:hAnsi="Times New Roman" w:eastAsia="Times New Roman"/>
                <w:b w:val="0"/>
                <w:i w:val="0"/>
                <w:sz w:val="24"/>
              </w:rPr>
              <w:t>2.x</w:t>
            </w:r>
          </w:p>
        </w:tc>
        <w:tc>
          <w:tcPr>
            <w:tcW w:w="2351" w:type="dxa"/>
          </w:tcPr>
          <w:p w14:paraId="580964BE">
            <w:pPr>
              <w:spacing w:before="40" w:after="40" w:line="360" w:lineRule="auto"/>
              <w:jc w:val="left"/>
            </w:pPr>
            <w:r>
              <w:rPr>
                <w:rFonts w:ascii="Times New Roman" w:hAnsi="Times New Roman" w:eastAsia="Times New Roman"/>
                <w:b w:val="0"/>
                <w:i w:val="0"/>
                <w:sz w:val="24"/>
              </w:rPr>
              <w:t>File upload</w:t>
            </w:r>
          </w:p>
        </w:tc>
      </w:tr>
      <w:tr w14:paraId="4C1B5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51C5497">
            <w:pPr>
              <w:spacing w:before="40" w:after="40" w:line="360" w:lineRule="auto"/>
              <w:jc w:val="left"/>
            </w:pPr>
            <w:r>
              <w:rPr>
                <w:rFonts w:ascii="Times New Roman" w:hAnsi="Times New Roman" w:eastAsia="Times New Roman"/>
                <w:b w:val="0"/>
                <w:i w:val="0"/>
                <w:sz w:val="24"/>
              </w:rPr>
              <w:t>Backend</w:t>
            </w:r>
          </w:p>
        </w:tc>
        <w:tc>
          <w:tcPr>
            <w:tcW w:w="2351" w:type="dxa"/>
          </w:tcPr>
          <w:p w14:paraId="53908538">
            <w:pPr>
              <w:spacing w:before="40" w:after="40" w:line="360" w:lineRule="auto"/>
              <w:jc w:val="left"/>
            </w:pPr>
            <w:r>
              <w:rPr>
                <w:rFonts w:ascii="Times New Roman" w:hAnsi="Times New Roman" w:eastAsia="Times New Roman"/>
                <w:b w:val="0"/>
                <w:i w:val="0"/>
                <w:sz w:val="24"/>
              </w:rPr>
              <w:t>Swagger UI</w:t>
            </w:r>
          </w:p>
        </w:tc>
        <w:tc>
          <w:tcPr>
            <w:tcW w:w="2351" w:type="dxa"/>
          </w:tcPr>
          <w:p w14:paraId="3F27BE2E">
            <w:pPr>
              <w:spacing w:before="40" w:after="40" w:line="360" w:lineRule="auto"/>
              <w:jc w:val="left"/>
            </w:pPr>
            <w:r>
              <w:rPr>
                <w:rFonts w:ascii="Times New Roman" w:hAnsi="Times New Roman" w:eastAsia="Times New Roman"/>
                <w:b w:val="0"/>
                <w:i w:val="0"/>
                <w:sz w:val="24"/>
              </w:rPr>
              <w:t>5.x</w:t>
            </w:r>
          </w:p>
        </w:tc>
        <w:tc>
          <w:tcPr>
            <w:tcW w:w="2351" w:type="dxa"/>
          </w:tcPr>
          <w:p w14:paraId="4B7C5FC5">
            <w:pPr>
              <w:spacing w:before="40" w:after="40" w:line="360" w:lineRule="auto"/>
              <w:jc w:val="left"/>
            </w:pPr>
            <w:r>
              <w:rPr>
                <w:rFonts w:ascii="Times New Roman" w:hAnsi="Times New Roman" w:eastAsia="Times New Roman"/>
                <w:b w:val="0"/>
                <w:i w:val="0"/>
                <w:sz w:val="24"/>
              </w:rPr>
              <w:t>API documentation</w:t>
            </w:r>
          </w:p>
        </w:tc>
      </w:tr>
      <w:tr w14:paraId="7CEDA0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49C7FBA">
            <w:pPr>
              <w:spacing w:before="40" w:after="40" w:line="360" w:lineRule="auto"/>
              <w:jc w:val="left"/>
            </w:pPr>
            <w:r>
              <w:rPr>
                <w:rFonts w:ascii="Times New Roman" w:hAnsi="Times New Roman" w:eastAsia="Times New Roman"/>
                <w:b w:val="0"/>
                <w:i w:val="0"/>
                <w:sz w:val="24"/>
              </w:rPr>
              <w:t>Backend</w:t>
            </w:r>
          </w:p>
        </w:tc>
        <w:tc>
          <w:tcPr>
            <w:tcW w:w="2351" w:type="dxa"/>
          </w:tcPr>
          <w:p w14:paraId="4D31F125">
            <w:pPr>
              <w:spacing w:before="40" w:after="40" w:line="360" w:lineRule="auto"/>
              <w:jc w:val="left"/>
            </w:pPr>
            <w:r>
              <w:rPr>
                <w:rFonts w:ascii="Times New Roman" w:hAnsi="Times New Roman" w:eastAsia="Times New Roman"/>
                <w:b w:val="0"/>
                <w:i w:val="0"/>
                <w:sz w:val="24"/>
              </w:rPr>
              <w:t>Helmet/CORS</w:t>
            </w:r>
          </w:p>
        </w:tc>
        <w:tc>
          <w:tcPr>
            <w:tcW w:w="2351" w:type="dxa"/>
          </w:tcPr>
          <w:p w14:paraId="529895C6">
            <w:pPr>
              <w:spacing w:before="40" w:after="40" w:line="360" w:lineRule="auto"/>
              <w:jc w:val="left"/>
            </w:pPr>
            <w:r>
              <w:rPr>
                <w:rFonts w:ascii="Times New Roman" w:hAnsi="Times New Roman" w:eastAsia="Times New Roman"/>
                <w:b w:val="0"/>
                <w:i w:val="0"/>
                <w:sz w:val="24"/>
              </w:rPr>
              <w:t>Latest</w:t>
            </w:r>
          </w:p>
        </w:tc>
        <w:tc>
          <w:tcPr>
            <w:tcW w:w="2351" w:type="dxa"/>
          </w:tcPr>
          <w:p w14:paraId="3137C8D9">
            <w:pPr>
              <w:spacing w:before="40" w:after="40" w:line="360" w:lineRule="auto"/>
              <w:jc w:val="left"/>
            </w:pPr>
            <w:r>
              <w:rPr>
                <w:rFonts w:ascii="Times New Roman" w:hAnsi="Times New Roman" w:eastAsia="Times New Roman"/>
                <w:b w:val="0"/>
                <w:i w:val="0"/>
                <w:sz w:val="24"/>
              </w:rPr>
              <w:t>Security middleware</w:t>
            </w:r>
          </w:p>
        </w:tc>
      </w:tr>
      <w:tr w14:paraId="451C6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146D239">
            <w:pPr>
              <w:spacing w:before="40" w:after="40" w:line="360" w:lineRule="auto"/>
              <w:jc w:val="left"/>
            </w:pPr>
            <w:r>
              <w:rPr>
                <w:rFonts w:ascii="Times New Roman" w:hAnsi="Times New Roman" w:eastAsia="Times New Roman"/>
                <w:b w:val="0"/>
                <w:i w:val="0"/>
                <w:sz w:val="24"/>
              </w:rPr>
              <w:t>Database</w:t>
            </w:r>
          </w:p>
        </w:tc>
        <w:tc>
          <w:tcPr>
            <w:tcW w:w="2351" w:type="dxa"/>
          </w:tcPr>
          <w:p w14:paraId="496DE5F8">
            <w:pPr>
              <w:spacing w:before="40" w:after="40" w:line="360" w:lineRule="auto"/>
              <w:jc w:val="left"/>
            </w:pPr>
            <w:r>
              <w:rPr>
                <w:rFonts w:ascii="Times New Roman" w:hAnsi="Times New Roman" w:eastAsia="Times New Roman"/>
                <w:b w:val="0"/>
                <w:i w:val="0"/>
                <w:sz w:val="24"/>
              </w:rPr>
              <w:t>PostgreSQL</w:t>
            </w:r>
          </w:p>
        </w:tc>
        <w:tc>
          <w:tcPr>
            <w:tcW w:w="2351" w:type="dxa"/>
          </w:tcPr>
          <w:p w14:paraId="6DF84D37">
            <w:pPr>
              <w:spacing w:before="40" w:after="40" w:line="360" w:lineRule="auto"/>
              <w:jc w:val="left"/>
            </w:pPr>
            <w:r>
              <w:rPr>
                <w:rFonts w:ascii="Times New Roman" w:hAnsi="Times New Roman" w:eastAsia="Times New Roman"/>
                <w:b w:val="0"/>
                <w:i w:val="0"/>
                <w:sz w:val="24"/>
              </w:rPr>
              <w:t>16</w:t>
            </w:r>
          </w:p>
        </w:tc>
        <w:tc>
          <w:tcPr>
            <w:tcW w:w="2351" w:type="dxa"/>
          </w:tcPr>
          <w:p w14:paraId="5D35B5A6">
            <w:pPr>
              <w:spacing w:before="40" w:after="40" w:line="360" w:lineRule="auto"/>
              <w:jc w:val="left"/>
            </w:pPr>
            <w:r>
              <w:rPr>
                <w:rFonts w:ascii="Times New Roman" w:hAnsi="Times New Roman" w:eastAsia="Times New Roman"/>
                <w:b w:val="0"/>
                <w:i w:val="0"/>
                <w:sz w:val="24"/>
              </w:rPr>
              <w:t>Relational database</w:t>
            </w:r>
          </w:p>
        </w:tc>
      </w:tr>
      <w:tr w14:paraId="48332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F5F4D38">
            <w:pPr>
              <w:spacing w:before="40" w:after="40" w:line="360" w:lineRule="auto"/>
              <w:jc w:val="left"/>
            </w:pPr>
            <w:r>
              <w:rPr>
                <w:rFonts w:ascii="Times New Roman" w:hAnsi="Times New Roman" w:eastAsia="Times New Roman"/>
                <w:b w:val="0"/>
                <w:i w:val="0"/>
                <w:sz w:val="24"/>
              </w:rPr>
              <w:t>Database</w:t>
            </w:r>
          </w:p>
        </w:tc>
        <w:tc>
          <w:tcPr>
            <w:tcW w:w="2351" w:type="dxa"/>
          </w:tcPr>
          <w:p w14:paraId="0F87D445">
            <w:pPr>
              <w:spacing w:before="40" w:after="40" w:line="360" w:lineRule="auto"/>
              <w:jc w:val="left"/>
            </w:pPr>
            <w:r>
              <w:rPr>
                <w:rFonts w:ascii="Times New Roman" w:hAnsi="Times New Roman" w:eastAsia="Times New Roman"/>
                <w:b w:val="0"/>
                <w:i w:val="0"/>
                <w:sz w:val="24"/>
              </w:rPr>
              <w:t>Supabase</w:t>
            </w:r>
          </w:p>
        </w:tc>
        <w:tc>
          <w:tcPr>
            <w:tcW w:w="2351" w:type="dxa"/>
          </w:tcPr>
          <w:p w14:paraId="33D930A1">
            <w:pPr>
              <w:spacing w:before="40" w:after="40" w:line="360" w:lineRule="auto"/>
              <w:jc w:val="left"/>
            </w:pPr>
            <w:r>
              <w:rPr>
                <w:rFonts w:ascii="Times New Roman" w:hAnsi="Times New Roman" w:eastAsia="Times New Roman"/>
                <w:b w:val="0"/>
                <w:i w:val="0"/>
                <w:sz w:val="24"/>
              </w:rPr>
              <w:t>Cloud</w:t>
            </w:r>
          </w:p>
        </w:tc>
        <w:tc>
          <w:tcPr>
            <w:tcW w:w="2351" w:type="dxa"/>
          </w:tcPr>
          <w:p w14:paraId="38B65B85">
            <w:pPr>
              <w:spacing w:before="40" w:after="40" w:line="360" w:lineRule="auto"/>
              <w:jc w:val="left"/>
            </w:pPr>
            <w:r>
              <w:rPr>
                <w:rFonts w:ascii="Times New Roman" w:hAnsi="Times New Roman" w:eastAsia="Times New Roman"/>
                <w:b w:val="0"/>
                <w:i w:val="0"/>
                <w:sz w:val="24"/>
              </w:rPr>
              <w:t>BaaS with RLS, Auth</w:t>
            </w:r>
          </w:p>
        </w:tc>
      </w:tr>
      <w:tr w14:paraId="182EA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5D79A56">
            <w:pPr>
              <w:spacing w:before="40" w:after="40" w:line="360" w:lineRule="auto"/>
              <w:jc w:val="left"/>
            </w:pPr>
            <w:r>
              <w:rPr>
                <w:rFonts w:ascii="Times New Roman" w:hAnsi="Times New Roman" w:eastAsia="Times New Roman"/>
                <w:b w:val="0"/>
                <w:i w:val="0"/>
                <w:sz w:val="24"/>
              </w:rPr>
              <w:t>Database</w:t>
            </w:r>
          </w:p>
        </w:tc>
        <w:tc>
          <w:tcPr>
            <w:tcW w:w="2351" w:type="dxa"/>
          </w:tcPr>
          <w:p w14:paraId="36CAA31A">
            <w:pPr>
              <w:spacing w:before="40" w:after="40" w:line="360" w:lineRule="auto"/>
              <w:jc w:val="left"/>
            </w:pPr>
            <w:r>
              <w:rPr>
                <w:rFonts w:ascii="Times New Roman" w:hAnsi="Times New Roman" w:eastAsia="Times New Roman"/>
                <w:b w:val="0"/>
                <w:i w:val="0"/>
                <w:sz w:val="24"/>
              </w:rPr>
              <w:t>Neon.tech</w:t>
            </w:r>
          </w:p>
        </w:tc>
        <w:tc>
          <w:tcPr>
            <w:tcW w:w="2351" w:type="dxa"/>
          </w:tcPr>
          <w:p w14:paraId="0B6D7D49">
            <w:pPr>
              <w:spacing w:before="40" w:after="40" w:line="360" w:lineRule="auto"/>
              <w:jc w:val="left"/>
            </w:pPr>
            <w:r>
              <w:rPr>
                <w:rFonts w:ascii="Times New Roman" w:hAnsi="Times New Roman" w:eastAsia="Times New Roman"/>
                <w:b w:val="0"/>
                <w:i w:val="0"/>
                <w:sz w:val="24"/>
              </w:rPr>
              <w:t>Cloud</w:t>
            </w:r>
          </w:p>
        </w:tc>
        <w:tc>
          <w:tcPr>
            <w:tcW w:w="2351" w:type="dxa"/>
          </w:tcPr>
          <w:p w14:paraId="1747B7AF">
            <w:pPr>
              <w:spacing w:before="40" w:after="40" w:line="360" w:lineRule="auto"/>
              <w:jc w:val="left"/>
            </w:pPr>
            <w:r>
              <w:rPr>
                <w:rFonts w:ascii="Times New Roman" w:hAnsi="Times New Roman" w:eastAsia="Times New Roman"/>
                <w:b w:val="0"/>
                <w:i w:val="0"/>
                <w:sz w:val="24"/>
              </w:rPr>
              <w:t>Serverless PostgreSQL</w:t>
            </w:r>
          </w:p>
        </w:tc>
      </w:tr>
      <w:tr w14:paraId="53FB3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EEEB46A">
            <w:pPr>
              <w:spacing w:before="40" w:after="40" w:line="360" w:lineRule="auto"/>
              <w:jc w:val="left"/>
            </w:pPr>
            <w:r>
              <w:rPr>
                <w:rFonts w:ascii="Times New Roman" w:hAnsi="Times New Roman" w:eastAsia="Times New Roman"/>
                <w:b w:val="0"/>
                <w:i w:val="0"/>
                <w:sz w:val="24"/>
              </w:rPr>
              <w:t>DevOps</w:t>
            </w:r>
          </w:p>
        </w:tc>
        <w:tc>
          <w:tcPr>
            <w:tcW w:w="2351" w:type="dxa"/>
          </w:tcPr>
          <w:p w14:paraId="17A2EC43">
            <w:pPr>
              <w:spacing w:before="40" w:after="40" w:line="360" w:lineRule="auto"/>
              <w:jc w:val="left"/>
            </w:pPr>
            <w:r>
              <w:rPr>
                <w:rFonts w:ascii="Times New Roman" w:hAnsi="Times New Roman" w:eastAsia="Times New Roman"/>
                <w:b w:val="0"/>
                <w:i w:val="0"/>
                <w:sz w:val="24"/>
              </w:rPr>
              <w:t>Docker</w:t>
            </w:r>
          </w:p>
        </w:tc>
        <w:tc>
          <w:tcPr>
            <w:tcW w:w="2351" w:type="dxa"/>
          </w:tcPr>
          <w:p w14:paraId="46564CE8">
            <w:pPr>
              <w:spacing w:before="40" w:after="40" w:line="360" w:lineRule="auto"/>
              <w:jc w:val="left"/>
            </w:pPr>
            <w:r>
              <w:rPr>
                <w:rFonts w:ascii="Times New Roman" w:hAnsi="Times New Roman" w:eastAsia="Times New Roman"/>
                <w:b w:val="0"/>
                <w:i w:val="0"/>
                <w:sz w:val="24"/>
              </w:rPr>
              <w:t>Latest</w:t>
            </w:r>
          </w:p>
        </w:tc>
        <w:tc>
          <w:tcPr>
            <w:tcW w:w="2351" w:type="dxa"/>
          </w:tcPr>
          <w:p w14:paraId="6FE26F3B">
            <w:pPr>
              <w:spacing w:before="40" w:after="40" w:line="360" w:lineRule="auto"/>
              <w:jc w:val="left"/>
            </w:pPr>
            <w:r>
              <w:rPr>
                <w:rFonts w:ascii="Times New Roman" w:hAnsi="Times New Roman" w:eastAsia="Times New Roman"/>
                <w:b w:val="0"/>
                <w:i w:val="0"/>
                <w:sz w:val="24"/>
              </w:rPr>
              <w:t>Containerization</w:t>
            </w:r>
          </w:p>
        </w:tc>
      </w:tr>
      <w:tr w14:paraId="3C78D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0905127">
            <w:pPr>
              <w:spacing w:before="40" w:after="40" w:line="360" w:lineRule="auto"/>
              <w:jc w:val="left"/>
            </w:pPr>
            <w:r>
              <w:rPr>
                <w:rFonts w:ascii="Times New Roman" w:hAnsi="Times New Roman" w:eastAsia="Times New Roman"/>
                <w:b w:val="0"/>
                <w:i w:val="0"/>
                <w:sz w:val="24"/>
              </w:rPr>
              <w:t>DevOps</w:t>
            </w:r>
          </w:p>
        </w:tc>
        <w:tc>
          <w:tcPr>
            <w:tcW w:w="2351" w:type="dxa"/>
          </w:tcPr>
          <w:p w14:paraId="7C42310D">
            <w:pPr>
              <w:spacing w:before="40" w:after="40" w:line="360" w:lineRule="auto"/>
              <w:jc w:val="left"/>
            </w:pPr>
            <w:r>
              <w:rPr>
                <w:rFonts w:ascii="Times New Roman" w:hAnsi="Times New Roman" w:eastAsia="Times New Roman"/>
                <w:b w:val="0"/>
                <w:i w:val="0"/>
                <w:sz w:val="24"/>
              </w:rPr>
              <w:t>Docker Compose</w:t>
            </w:r>
          </w:p>
        </w:tc>
        <w:tc>
          <w:tcPr>
            <w:tcW w:w="2351" w:type="dxa"/>
          </w:tcPr>
          <w:p w14:paraId="0210B29D">
            <w:pPr>
              <w:spacing w:before="40" w:after="40" w:line="360" w:lineRule="auto"/>
              <w:jc w:val="left"/>
            </w:pPr>
            <w:r>
              <w:rPr>
                <w:rFonts w:ascii="Times New Roman" w:hAnsi="Times New Roman" w:eastAsia="Times New Roman"/>
                <w:b w:val="0"/>
                <w:i w:val="0"/>
                <w:sz w:val="24"/>
              </w:rPr>
              <w:t>v3</w:t>
            </w:r>
          </w:p>
        </w:tc>
        <w:tc>
          <w:tcPr>
            <w:tcW w:w="2351" w:type="dxa"/>
          </w:tcPr>
          <w:p w14:paraId="3525B5C8">
            <w:pPr>
              <w:spacing w:before="40" w:after="40" w:line="360" w:lineRule="auto"/>
              <w:jc w:val="left"/>
            </w:pPr>
            <w:r>
              <w:rPr>
                <w:rFonts w:ascii="Times New Roman" w:hAnsi="Times New Roman" w:eastAsia="Times New Roman"/>
                <w:b w:val="0"/>
                <w:i w:val="0"/>
                <w:sz w:val="24"/>
              </w:rPr>
              <w:t>Multi-container orchestration</w:t>
            </w:r>
          </w:p>
        </w:tc>
      </w:tr>
      <w:tr w14:paraId="3B9706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7D19CE9">
            <w:pPr>
              <w:spacing w:before="40" w:after="40" w:line="360" w:lineRule="auto"/>
              <w:jc w:val="left"/>
            </w:pPr>
            <w:r>
              <w:rPr>
                <w:rFonts w:ascii="Times New Roman" w:hAnsi="Times New Roman" w:eastAsia="Times New Roman"/>
                <w:b w:val="0"/>
                <w:i w:val="0"/>
                <w:sz w:val="24"/>
              </w:rPr>
              <w:t>DevOps</w:t>
            </w:r>
          </w:p>
        </w:tc>
        <w:tc>
          <w:tcPr>
            <w:tcW w:w="2351" w:type="dxa"/>
          </w:tcPr>
          <w:p w14:paraId="25E52CC2">
            <w:pPr>
              <w:spacing w:before="40" w:after="40" w:line="360" w:lineRule="auto"/>
              <w:jc w:val="left"/>
            </w:pPr>
            <w:r>
              <w:rPr>
                <w:rFonts w:ascii="Times New Roman" w:hAnsi="Times New Roman" w:eastAsia="Times New Roman"/>
                <w:b w:val="0"/>
                <w:i w:val="0"/>
                <w:sz w:val="24"/>
              </w:rPr>
              <w:t>Nginx</w:t>
            </w:r>
          </w:p>
        </w:tc>
        <w:tc>
          <w:tcPr>
            <w:tcW w:w="2351" w:type="dxa"/>
          </w:tcPr>
          <w:p w14:paraId="4C25E358">
            <w:pPr>
              <w:spacing w:before="40" w:after="40" w:line="360" w:lineRule="auto"/>
              <w:jc w:val="left"/>
            </w:pPr>
            <w:r>
              <w:rPr>
                <w:rFonts w:ascii="Times New Roman" w:hAnsi="Times New Roman" w:eastAsia="Times New Roman"/>
                <w:b w:val="0"/>
                <w:i w:val="0"/>
                <w:sz w:val="24"/>
              </w:rPr>
              <w:t>Latest</w:t>
            </w:r>
          </w:p>
        </w:tc>
        <w:tc>
          <w:tcPr>
            <w:tcW w:w="2351" w:type="dxa"/>
          </w:tcPr>
          <w:p w14:paraId="3B7E9F1B">
            <w:pPr>
              <w:spacing w:before="40" w:after="40" w:line="360" w:lineRule="auto"/>
              <w:jc w:val="left"/>
            </w:pPr>
            <w:r>
              <w:rPr>
                <w:rFonts w:ascii="Times New Roman" w:hAnsi="Times New Roman" w:eastAsia="Times New Roman"/>
                <w:b w:val="0"/>
                <w:i w:val="0"/>
                <w:sz w:val="24"/>
              </w:rPr>
              <w:t>Reverse proxy</w:t>
            </w:r>
          </w:p>
        </w:tc>
      </w:tr>
      <w:tr w14:paraId="200DEC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CF0BDF3">
            <w:pPr>
              <w:spacing w:before="40" w:after="40" w:line="360" w:lineRule="auto"/>
              <w:jc w:val="left"/>
            </w:pPr>
            <w:r>
              <w:rPr>
                <w:rFonts w:ascii="Times New Roman" w:hAnsi="Times New Roman" w:eastAsia="Times New Roman"/>
                <w:b w:val="0"/>
                <w:i w:val="0"/>
                <w:sz w:val="24"/>
              </w:rPr>
              <w:t>DevOps</w:t>
            </w:r>
          </w:p>
        </w:tc>
        <w:tc>
          <w:tcPr>
            <w:tcW w:w="2351" w:type="dxa"/>
          </w:tcPr>
          <w:p w14:paraId="7DCAB730">
            <w:pPr>
              <w:spacing w:before="40" w:after="40" w:line="360" w:lineRule="auto"/>
              <w:jc w:val="left"/>
            </w:pPr>
            <w:r>
              <w:rPr>
                <w:rFonts w:ascii="Times New Roman" w:hAnsi="Times New Roman" w:eastAsia="Times New Roman"/>
                <w:b w:val="0"/>
                <w:i w:val="0"/>
                <w:sz w:val="24"/>
              </w:rPr>
              <w:t>Netlify</w:t>
            </w:r>
          </w:p>
        </w:tc>
        <w:tc>
          <w:tcPr>
            <w:tcW w:w="2351" w:type="dxa"/>
          </w:tcPr>
          <w:p w14:paraId="20DAE197">
            <w:pPr>
              <w:spacing w:before="40" w:after="40" w:line="360" w:lineRule="auto"/>
              <w:jc w:val="left"/>
            </w:pPr>
            <w:r>
              <w:rPr>
                <w:rFonts w:ascii="Times New Roman" w:hAnsi="Times New Roman" w:eastAsia="Times New Roman"/>
                <w:b w:val="0"/>
                <w:i w:val="0"/>
                <w:sz w:val="24"/>
              </w:rPr>
              <w:t>Cloud</w:t>
            </w:r>
          </w:p>
        </w:tc>
        <w:tc>
          <w:tcPr>
            <w:tcW w:w="2351" w:type="dxa"/>
          </w:tcPr>
          <w:p w14:paraId="6AB7F3CA">
            <w:pPr>
              <w:spacing w:before="40" w:after="40" w:line="360" w:lineRule="auto"/>
              <w:jc w:val="left"/>
            </w:pPr>
            <w:r>
              <w:rPr>
                <w:rFonts w:ascii="Times New Roman" w:hAnsi="Times New Roman" w:eastAsia="Times New Roman"/>
                <w:b w:val="0"/>
                <w:i w:val="0"/>
                <w:sz w:val="24"/>
              </w:rPr>
              <w:t>Frontend hosting, CDN, SSL</w:t>
            </w:r>
          </w:p>
        </w:tc>
      </w:tr>
      <w:tr w14:paraId="214EDF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5FF17C1">
            <w:pPr>
              <w:spacing w:before="40" w:after="40" w:line="360" w:lineRule="auto"/>
              <w:jc w:val="left"/>
            </w:pPr>
            <w:r>
              <w:rPr>
                <w:rFonts w:ascii="Times New Roman" w:hAnsi="Times New Roman" w:eastAsia="Times New Roman"/>
                <w:b w:val="0"/>
                <w:i w:val="0"/>
                <w:sz w:val="24"/>
              </w:rPr>
              <w:t>DevOps</w:t>
            </w:r>
          </w:p>
        </w:tc>
        <w:tc>
          <w:tcPr>
            <w:tcW w:w="2351" w:type="dxa"/>
          </w:tcPr>
          <w:p w14:paraId="27F3F5C8">
            <w:pPr>
              <w:spacing w:before="40" w:after="40" w:line="360" w:lineRule="auto"/>
              <w:jc w:val="left"/>
            </w:pPr>
            <w:r>
              <w:rPr>
                <w:rFonts w:ascii="Times New Roman" w:hAnsi="Times New Roman" w:eastAsia="Times New Roman"/>
                <w:b w:val="0"/>
                <w:i w:val="0"/>
                <w:sz w:val="24"/>
              </w:rPr>
              <w:t>Render</w:t>
            </w:r>
          </w:p>
        </w:tc>
        <w:tc>
          <w:tcPr>
            <w:tcW w:w="2351" w:type="dxa"/>
          </w:tcPr>
          <w:p w14:paraId="7C6AC4E5">
            <w:pPr>
              <w:spacing w:before="40" w:after="40" w:line="360" w:lineRule="auto"/>
              <w:jc w:val="left"/>
            </w:pPr>
            <w:r>
              <w:rPr>
                <w:rFonts w:ascii="Times New Roman" w:hAnsi="Times New Roman" w:eastAsia="Times New Roman"/>
                <w:b w:val="0"/>
                <w:i w:val="0"/>
                <w:sz w:val="24"/>
              </w:rPr>
              <w:t>Cloud</w:t>
            </w:r>
          </w:p>
        </w:tc>
        <w:tc>
          <w:tcPr>
            <w:tcW w:w="2351" w:type="dxa"/>
          </w:tcPr>
          <w:p w14:paraId="3195594E">
            <w:pPr>
              <w:spacing w:before="40" w:after="40" w:line="360" w:lineRule="auto"/>
              <w:jc w:val="left"/>
            </w:pPr>
            <w:r>
              <w:rPr>
                <w:rFonts w:ascii="Times New Roman" w:hAnsi="Times New Roman" w:eastAsia="Times New Roman"/>
                <w:b w:val="0"/>
                <w:i w:val="0"/>
                <w:sz w:val="24"/>
              </w:rPr>
              <w:t>Backend hosting</w:t>
            </w:r>
          </w:p>
        </w:tc>
      </w:tr>
    </w:tbl>
    <w:p w14:paraId="6EFF871F">
      <w:pPr>
        <w:spacing w:before="40" w:after="160" w:line="360" w:lineRule="auto"/>
        <w:jc w:val="center"/>
      </w:pPr>
      <w:r>
        <w:rPr>
          <w:rFonts w:ascii="Times New Roman" w:hAnsi="Times New Roman" w:eastAsia="Times New Roman"/>
          <w:b w:val="0"/>
          <w:i/>
          <w:sz w:val="24"/>
        </w:rPr>
        <w:t>Bảng 2.1: Tóm tắt công nghệ sử dụng trong dự án</w:t>
      </w:r>
    </w:p>
    <w:p w14:paraId="7EA57EA8">
      <w:r>
        <w:br w:type="page"/>
      </w:r>
    </w:p>
    <w:p w14:paraId="294F5DE8">
      <w:pPr>
        <w:spacing w:before="240" w:after="120" w:line="360" w:lineRule="auto"/>
        <w:jc w:val="left"/>
        <w:outlineLvl w:val="0"/>
      </w:pPr>
      <w:r>
        <w:rPr>
          <w:rFonts w:ascii="Times New Roman" w:hAnsi="Times New Roman" w:eastAsia="Times New Roman"/>
          <w:b/>
          <w:i w:val="0"/>
          <w:sz w:val="28"/>
        </w:rPr>
        <w:t>III. KIẾN TRÚC HỆ THỐNG</w:t>
      </w:r>
    </w:p>
    <w:p w14:paraId="3E4551B7">
      <w:pPr>
        <w:spacing w:before="160" w:after="80" w:line="360" w:lineRule="auto"/>
        <w:jc w:val="left"/>
        <w:outlineLvl w:val="1"/>
      </w:pPr>
      <w:r>
        <w:rPr>
          <w:rFonts w:ascii="Times New Roman" w:hAnsi="Times New Roman" w:eastAsia="Times New Roman"/>
          <w:b/>
          <w:i w:val="0"/>
          <w:sz w:val="26"/>
        </w:rPr>
        <w:t>3.1. Sơ đồ kiến trúc tổng thể</w:t>
      </w:r>
    </w:p>
    <w:p w14:paraId="0B5E499E">
      <w:pPr>
        <w:spacing w:before="0" w:after="120" w:line="360" w:lineRule="auto"/>
        <w:ind w:firstLine="709"/>
        <w:jc w:val="both"/>
      </w:pPr>
      <w:r>
        <w:rPr>
          <w:rFonts w:ascii="Times New Roman" w:hAnsi="Times New Roman" w:eastAsia="Times New Roman"/>
          <w:b w:val="0"/>
          <w:i w:val="0"/>
          <w:sz w:val="26"/>
        </w:rPr>
        <w:t>Expense Manager được xây dựng theo mô hình kiến trúc ba tầng (3-tier architecture) kết hợp với microservices pattern, trong đó Frontend và Backend là hai service độc lập giao tiếp qua RESTful API. Kiến trúc này đảm bảo khả năng mở rộng độc lập, dễ bảo trì và phân tách trách nhiệm rõ ràng.</w:t>
      </w:r>
    </w:p>
    <w:p w14:paraId="76C63398">
      <w:pPr>
        <w:spacing w:before="40" w:after="160" w:line="360" w:lineRule="auto"/>
        <w:jc w:val="center"/>
      </w:pPr>
      <w:r>
        <w:drawing>
          <wp:inline distT="0" distB="0" distL="114300" distR="114300">
            <wp:extent cx="5930265" cy="4213225"/>
            <wp:effectExtent l="0" t="0" r="1333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30265" cy="4213225"/>
                    </a:xfrm>
                    <a:prstGeom prst="rect">
                      <a:avLst/>
                    </a:prstGeom>
                    <a:noFill/>
                    <a:ln>
                      <a:noFill/>
                    </a:ln>
                  </pic:spPr>
                </pic:pic>
              </a:graphicData>
            </a:graphic>
          </wp:inline>
        </w:drawing>
      </w:r>
      <w:r>
        <w:rPr>
          <w:rFonts w:ascii="Times New Roman" w:hAnsi="Times New Roman" w:eastAsia="Times New Roman"/>
          <w:b w:val="0"/>
          <w:i/>
          <w:sz w:val="24"/>
        </w:rPr>
        <w:t>Hình 3.1: Sơ đồ kiến trúc tổng thể hệ thống Expense Manager</w:t>
      </w:r>
    </w:p>
    <w:p w14:paraId="0F86BBE5">
      <w:pPr>
        <w:rPr>
          <w:rFonts w:ascii="Times New Roman" w:hAnsi="Times New Roman" w:eastAsia="Times New Roman"/>
          <w:b w:val="0"/>
          <w:i w:val="0"/>
          <w:sz w:val="26"/>
        </w:rPr>
      </w:pPr>
      <w:r>
        <w:rPr>
          <w:rFonts w:ascii="Times New Roman" w:hAnsi="Times New Roman" w:eastAsia="Times New Roman"/>
          <w:b w:val="0"/>
          <w:i w:val="0"/>
          <w:sz w:val="26"/>
        </w:rPr>
        <w:br w:type="page"/>
      </w:r>
    </w:p>
    <w:p w14:paraId="403973AD">
      <w:pPr>
        <w:spacing w:before="0" w:after="120" w:line="360" w:lineRule="auto"/>
        <w:ind w:firstLine="709"/>
        <w:jc w:val="both"/>
      </w:pPr>
      <w:r>
        <w:rPr>
          <w:rFonts w:ascii="Times New Roman" w:hAnsi="Times New Roman" w:eastAsia="Times New Roman"/>
          <w:b w:val="0"/>
          <w:i w:val="0"/>
          <w:sz w:val="26"/>
        </w:rPr>
        <w:t>Kiến trúc hệ thống bao gồm các thành phần chính: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607A2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702" w:type="dxa"/>
            <w:shd w:val="clear" w:color="auto" w:fill="D9E1F2"/>
            <w:vAlign w:val="center"/>
          </w:tcPr>
          <w:p w14:paraId="4BD4FF85">
            <w:pPr>
              <w:spacing w:before="40" w:after="40" w:line="360" w:lineRule="auto"/>
              <w:jc w:val="center"/>
            </w:pPr>
            <w:r>
              <w:rPr>
                <w:rFonts w:ascii="Times New Roman" w:hAnsi="Times New Roman" w:eastAsia="Times New Roman"/>
                <w:b/>
                <w:i w:val="0"/>
                <w:sz w:val="24"/>
              </w:rPr>
              <w:t>Thành phần</w:t>
            </w:r>
          </w:p>
        </w:tc>
        <w:tc>
          <w:tcPr>
            <w:tcW w:w="4702" w:type="dxa"/>
            <w:shd w:val="clear" w:color="auto" w:fill="D9E1F2"/>
            <w:vAlign w:val="center"/>
          </w:tcPr>
          <w:p w14:paraId="18CA9D21">
            <w:pPr>
              <w:spacing w:before="40" w:after="40" w:line="360" w:lineRule="auto"/>
              <w:jc w:val="center"/>
            </w:pPr>
            <w:r>
              <w:rPr>
                <w:rFonts w:ascii="Times New Roman" w:hAnsi="Times New Roman" w:eastAsia="Times New Roman"/>
                <w:b/>
                <w:i w:val="0"/>
                <w:sz w:val="24"/>
              </w:rPr>
              <w:t>Mô tả</w:t>
            </w:r>
          </w:p>
        </w:tc>
      </w:tr>
      <w:tr w14:paraId="160ED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359CA4EA">
            <w:pPr>
              <w:spacing w:before="40" w:after="40" w:line="360" w:lineRule="auto"/>
            </w:pPr>
            <w:r>
              <w:rPr>
                <w:rFonts w:ascii="Times New Roman" w:hAnsi="Times New Roman" w:eastAsia="Times New Roman"/>
                <w:b/>
                <w:i w:val="0"/>
                <w:sz w:val="24"/>
              </w:rPr>
              <w:t>Client Layer (Người dùng)</w:t>
            </w:r>
          </w:p>
        </w:tc>
        <w:tc>
          <w:tcPr>
            <w:tcW w:w="4702" w:type="dxa"/>
          </w:tcPr>
          <w:p w14:paraId="49E20E30">
            <w:pPr>
              <w:spacing w:before="40" w:after="40" w:line="360" w:lineRule="auto"/>
            </w:pPr>
            <w:r>
              <w:rPr>
                <w:rFonts w:ascii="Times New Roman" w:hAnsi="Times New Roman" w:eastAsia="Times New Roman"/>
                <w:b w:val="0"/>
                <w:i w:val="0"/>
                <w:sz w:val="24"/>
              </w:rPr>
              <w:t>Trình duyệt web truy cập ứng dụng qua HTTPS, giao tiếp với Frontend layer.</w:t>
            </w:r>
          </w:p>
        </w:tc>
      </w:tr>
      <w:tr w14:paraId="0B91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7A6E0A82">
            <w:pPr>
              <w:spacing w:before="40" w:after="40" w:line="360" w:lineRule="auto"/>
            </w:pPr>
            <w:r>
              <w:rPr>
                <w:rFonts w:ascii="Times New Roman" w:hAnsi="Times New Roman" w:eastAsia="Times New Roman"/>
                <w:b/>
                <w:i w:val="0"/>
                <w:sz w:val="24"/>
              </w:rPr>
              <w:t>Frontend Layer (Next.js/Netlify)</w:t>
            </w:r>
          </w:p>
        </w:tc>
        <w:tc>
          <w:tcPr>
            <w:tcW w:w="4702" w:type="dxa"/>
          </w:tcPr>
          <w:p w14:paraId="422B3ED5">
            <w:pPr>
              <w:spacing w:before="40" w:after="40" w:line="360" w:lineRule="auto"/>
            </w:pPr>
            <w:r>
              <w:rPr>
                <w:rFonts w:ascii="Times New Roman" w:hAnsi="Times New Roman" w:eastAsia="Times New Roman"/>
                <w:b w:val="0"/>
                <w:i w:val="0"/>
                <w:sz w:val="24"/>
              </w:rPr>
              <w:t>Ứng dụng Next.js 15 chạy trên Netlify CDN, xử lý UI, routing và gọi API. Bao gồm Server Components (render phía server) và Client Components (tương tác người dùng).</w:t>
            </w:r>
          </w:p>
        </w:tc>
      </w:tr>
      <w:tr w14:paraId="07513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5B6B79A0">
            <w:pPr>
              <w:spacing w:before="40" w:after="40" w:line="360" w:lineRule="auto"/>
            </w:pPr>
            <w:r>
              <w:rPr>
                <w:rFonts w:ascii="Times New Roman" w:hAnsi="Times New Roman" w:eastAsia="Times New Roman"/>
                <w:b/>
                <w:i w:val="0"/>
                <w:sz w:val="24"/>
              </w:rPr>
              <w:t>Backend Layer (Node.js/Render)</w:t>
            </w:r>
          </w:p>
        </w:tc>
        <w:tc>
          <w:tcPr>
            <w:tcW w:w="4702" w:type="dxa"/>
          </w:tcPr>
          <w:p w14:paraId="1DBE97C8">
            <w:pPr>
              <w:spacing w:before="40" w:after="40" w:line="360" w:lineRule="auto"/>
            </w:pPr>
            <w:r>
              <w:rPr>
                <w:rFonts w:ascii="Times New Roman" w:hAnsi="Times New Roman" w:eastAsia="Times New Roman"/>
                <w:b w:val="0"/>
                <w:i w:val="0"/>
                <w:sz w:val="24"/>
              </w:rPr>
              <w:t>RESTful API server xây dựng bằng Express 5, xử lý business logic, xác thực JWT, phân quyền RBAC và quản lý file upload.</w:t>
            </w:r>
          </w:p>
        </w:tc>
      </w:tr>
      <w:tr w14:paraId="57D5CB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3899DCD6">
            <w:pPr>
              <w:spacing w:before="40" w:after="40" w:line="360" w:lineRule="auto"/>
            </w:pPr>
            <w:r>
              <w:rPr>
                <w:rFonts w:ascii="Times New Roman" w:hAnsi="Times New Roman" w:eastAsia="Times New Roman"/>
                <w:b/>
                <w:i w:val="0"/>
                <w:sz w:val="24"/>
              </w:rPr>
              <w:t>Database Layer (PostgreSQL)</w:t>
            </w:r>
          </w:p>
        </w:tc>
        <w:tc>
          <w:tcPr>
            <w:tcW w:w="4702" w:type="dxa"/>
          </w:tcPr>
          <w:p w14:paraId="169D1B6B">
            <w:pPr>
              <w:spacing w:before="40" w:after="40" w:line="360" w:lineRule="auto"/>
            </w:pPr>
            <w:r>
              <w:rPr>
                <w:rFonts w:ascii="Times New Roman" w:hAnsi="Times New Roman" w:eastAsia="Times New Roman"/>
                <w:b w:val="0"/>
                <w:i w:val="0"/>
                <w:sz w:val="24"/>
              </w:rPr>
              <w:t>Lưu trữ dữ liệu persistent với hai phương án: Supabase (production) hoặc PostgreSQL container (local/Docker).</w:t>
            </w:r>
          </w:p>
        </w:tc>
      </w:tr>
      <w:tr w14:paraId="5CB2F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1242B93C">
            <w:pPr>
              <w:spacing w:before="40" w:after="40" w:line="360" w:lineRule="auto"/>
            </w:pPr>
            <w:r>
              <w:rPr>
                <w:rFonts w:ascii="Times New Roman" w:hAnsi="Times New Roman" w:eastAsia="Times New Roman"/>
                <w:b/>
                <w:i w:val="0"/>
                <w:sz w:val="24"/>
              </w:rPr>
              <w:t>BaaS Layer (Supabase)</w:t>
            </w:r>
          </w:p>
        </w:tc>
        <w:tc>
          <w:tcPr>
            <w:tcW w:w="4702" w:type="dxa"/>
          </w:tcPr>
          <w:p w14:paraId="77988D5C">
            <w:pPr>
              <w:spacing w:before="40" w:after="40" w:line="360" w:lineRule="auto"/>
            </w:pPr>
            <w:r>
              <w:rPr>
                <w:rFonts w:ascii="Times New Roman" w:hAnsi="Times New Roman" w:eastAsia="Times New Roman"/>
                <w:b w:val="0"/>
                <w:i w:val="0"/>
                <w:sz w:val="24"/>
              </w:rPr>
              <w:t>Cung cấp Authentication, Row Level Security, Storage và Realtime cho phiên bản production với schema SQL tùy chỉnh.</w:t>
            </w:r>
          </w:p>
        </w:tc>
      </w:tr>
    </w:tbl>
    <w:p w14:paraId="4F571A24">
      <w:pPr>
        <w:spacing w:before="40" w:after="160" w:line="360" w:lineRule="auto"/>
        <w:jc w:val="center"/>
      </w:pPr>
      <w:r>
        <w:rPr>
          <w:rFonts w:ascii="Times New Roman" w:hAnsi="Times New Roman" w:eastAsia="Times New Roman"/>
          <w:b w:val="0"/>
          <w:i/>
          <w:sz w:val="24"/>
        </w:rPr>
        <w:t>Bảng 3.1: Mô tả các thành phần kiến trúc hệ thống</w:t>
      </w:r>
    </w:p>
    <w:p w14:paraId="1379C5BC">
      <w:pPr>
        <w:spacing w:before="160" w:after="80" w:line="360" w:lineRule="auto"/>
        <w:jc w:val="left"/>
        <w:outlineLvl w:val="1"/>
      </w:pPr>
      <w:r>
        <w:rPr>
          <w:rFonts w:ascii="Times New Roman" w:hAnsi="Times New Roman" w:eastAsia="Times New Roman"/>
          <w:b/>
          <w:i w:val="0"/>
          <w:sz w:val="26"/>
        </w:rPr>
        <w:t>3.2. Thiết kế cơ sở dữ liệu (ERD/Schema)</w:t>
      </w:r>
    </w:p>
    <w:p w14:paraId="4853DFC3">
      <w:pPr>
        <w:spacing w:before="0" w:after="120" w:line="360" w:lineRule="auto"/>
        <w:ind w:firstLine="709"/>
        <w:jc w:val="both"/>
      </w:pPr>
      <w:r>
        <w:rPr>
          <w:rFonts w:ascii="Times New Roman" w:hAnsi="Times New Roman" w:eastAsia="Times New Roman"/>
          <w:b w:val="0"/>
          <w:i w:val="0"/>
          <w:sz w:val="26"/>
        </w:rPr>
        <w:t>Dự án có hai lớp schema database tương ứng với hai chiến lược triển khai: (1) Prisma Schema cho backend Node.js độc lập, và (2) SQL Schema cho Supabase BaaS. Cả hai đều mô hình hóa cùng một domain nghiệp vụ nhưng có đặc điểm kỹ thuật khác nhau.</w:t>
      </w:r>
    </w:p>
    <w:p w14:paraId="13E12B68">
      <w:pPr>
        <w:spacing w:before="0" w:after="120" w:line="360" w:lineRule="auto"/>
        <w:jc w:val="both"/>
        <w:outlineLvl w:val="2"/>
        <w:rPr>
          <w:b/>
          <w:bCs/>
        </w:rPr>
      </w:pPr>
      <w:r>
        <w:rPr>
          <w:rFonts w:ascii="Times New Roman" w:hAnsi="Times New Roman" w:eastAsia="Times New Roman"/>
          <w:b/>
          <w:bCs/>
          <w:i w:val="0"/>
          <w:sz w:val="26"/>
        </w:rPr>
        <w:t>3.2.1. Prisma Schema (Backend Node.js)</w:t>
      </w:r>
    </w:p>
    <w:p w14:paraId="49ED74FF">
      <w:pPr>
        <w:spacing w:before="0" w:after="120" w:line="360" w:lineRule="auto"/>
        <w:ind w:firstLine="709"/>
        <w:jc w:val="both"/>
      </w:pPr>
      <w:r>
        <w:rPr>
          <w:rFonts w:ascii="Times New Roman" w:hAnsi="Times New Roman" w:eastAsia="Times New Roman"/>
          <w:b w:val="0"/>
          <w:i w:val="0"/>
          <w:sz w:val="26"/>
        </w:rPr>
        <w:t>Schema Prisma định nghĩa tại apps/api/prisma/schema.prisma, sử dụng PostgreSQL làm datasource và Prisma Client JS làm generator. Schema bao gồm 4 model chính:</w:t>
      </w:r>
    </w:p>
    <w:p w14:paraId="7AB51EBA">
      <w:pPr>
        <w:rPr>
          <w:rFonts w:ascii="Courier New" w:hAnsi="Courier New" w:eastAsia="Courier New"/>
          <w:sz w:val="20"/>
        </w:rPr>
      </w:pPr>
      <w:r>
        <w:rPr>
          <w:rFonts w:ascii="Courier New" w:hAnsi="Courier New" w:eastAsia="Courier New"/>
          <w:sz w:val="20"/>
        </w:rPr>
        <w:br w:type="page"/>
      </w:r>
    </w:p>
    <w:p w14:paraId="1CB337AD">
      <w:pPr>
        <w:shd w:val="clear" w:color="auto" w:fill="F2F2F2"/>
        <w:spacing w:before="80" w:after="80" w:line="288" w:lineRule="auto"/>
        <w:ind w:left="567"/>
        <w:jc w:val="left"/>
      </w:pPr>
      <w:r>
        <w:rPr>
          <w:rFonts w:ascii="Courier New" w:hAnsi="Courier New" w:eastAsia="Courier New"/>
          <w:sz w:val="20"/>
        </w:rPr>
        <w:t>generator client {</w:t>
      </w:r>
      <w:r>
        <w:rPr>
          <w:rFonts w:ascii="Courier New" w:hAnsi="Courier New" w:eastAsia="Courier New"/>
          <w:sz w:val="20"/>
        </w:rPr>
        <w:br w:type="textWrapping"/>
      </w:r>
      <w:r>
        <w:rPr>
          <w:rFonts w:ascii="Courier New" w:hAnsi="Courier New" w:eastAsia="Courier New"/>
          <w:sz w:val="20"/>
        </w:rPr>
        <w:t xml:space="preserve">  provider = "prisma-client-js"</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datasource db {</w:t>
      </w:r>
      <w:r>
        <w:rPr>
          <w:rFonts w:ascii="Courier New" w:hAnsi="Courier New" w:eastAsia="Courier New"/>
          <w:sz w:val="20"/>
        </w:rPr>
        <w:br w:type="textWrapping"/>
      </w:r>
      <w:r>
        <w:rPr>
          <w:rFonts w:ascii="Courier New" w:hAnsi="Courier New" w:eastAsia="Courier New"/>
          <w:sz w:val="20"/>
        </w:rPr>
        <w:t xml:space="preserve">  provider = "postgresql"</w:t>
      </w:r>
      <w:r>
        <w:rPr>
          <w:rFonts w:ascii="Courier New" w:hAnsi="Courier New" w:eastAsia="Courier New"/>
          <w:sz w:val="20"/>
        </w:rPr>
        <w:br w:type="textWrapping"/>
      </w:r>
      <w:r>
        <w:rPr>
          <w:rFonts w:ascii="Courier New" w:hAnsi="Courier New" w:eastAsia="Courier New"/>
          <w:sz w:val="20"/>
        </w:rPr>
        <w:t xml:space="preserve">  url      = env("DATABASE_URL")</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model User {</w:t>
      </w:r>
      <w:r>
        <w:rPr>
          <w:rFonts w:ascii="Courier New" w:hAnsi="Courier New" w:eastAsia="Courier New"/>
          <w:sz w:val="20"/>
        </w:rPr>
        <w:br w:type="textWrapping"/>
      </w:r>
      <w:r>
        <w:rPr>
          <w:rFonts w:ascii="Courier New" w:hAnsi="Courier New" w:eastAsia="Courier New"/>
          <w:sz w:val="20"/>
        </w:rPr>
        <w:t xml:space="preserve">  id                String        @id @default(cuid())</w:t>
      </w:r>
      <w:r>
        <w:rPr>
          <w:rFonts w:ascii="Courier New" w:hAnsi="Courier New" w:eastAsia="Courier New"/>
          <w:sz w:val="20"/>
        </w:rPr>
        <w:br w:type="textWrapping"/>
      </w:r>
      <w:r>
        <w:rPr>
          <w:rFonts w:ascii="Courier New" w:hAnsi="Courier New" w:eastAsia="Courier New"/>
          <w:sz w:val="20"/>
        </w:rPr>
        <w:t xml:space="preserve">  email             String        @unique</w:t>
      </w:r>
      <w:r>
        <w:rPr>
          <w:rFonts w:ascii="Courier New" w:hAnsi="Courier New" w:eastAsia="Courier New"/>
          <w:sz w:val="20"/>
        </w:rPr>
        <w:br w:type="textWrapping"/>
      </w:r>
      <w:r>
        <w:rPr>
          <w:rFonts w:ascii="Courier New" w:hAnsi="Courier New" w:eastAsia="Courier New"/>
          <w:sz w:val="20"/>
        </w:rPr>
        <w:t xml:space="preserve">  passwordHash      String</w:t>
      </w:r>
      <w:r>
        <w:rPr>
          <w:rFonts w:ascii="Courier New" w:hAnsi="Courier New" w:eastAsia="Courier New"/>
          <w:sz w:val="20"/>
        </w:rPr>
        <w:br w:type="textWrapping"/>
      </w:r>
      <w:r>
        <w:rPr>
          <w:rFonts w:ascii="Courier New" w:hAnsi="Courier New" w:eastAsia="Courier New"/>
          <w:sz w:val="20"/>
        </w:rPr>
        <w:t xml:space="preserve">  fullName          String</w:t>
      </w:r>
      <w:r>
        <w:rPr>
          <w:rFonts w:ascii="Courier New" w:hAnsi="Courier New" w:eastAsia="Courier New"/>
          <w:sz w:val="20"/>
        </w:rPr>
        <w:br w:type="textWrapping"/>
      </w:r>
      <w:r>
        <w:rPr>
          <w:rFonts w:ascii="Courier New" w:hAnsi="Courier New" w:eastAsia="Courier New"/>
          <w:sz w:val="20"/>
        </w:rPr>
        <w:t xml:space="preserve">  avatarUrl         String?</w:t>
      </w:r>
      <w:r>
        <w:rPr>
          <w:rFonts w:ascii="Courier New" w:hAnsi="Courier New" w:eastAsia="Courier New"/>
          <w:sz w:val="20"/>
        </w:rPr>
        <w:br w:type="textWrapping"/>
      </w:r>
      <w:r>
        <w:rPr>
          <w:rFonts w:ascii="Courier New" w:hAnsi="Courier New" w:eastAsia="Courier New"/>
          <w:sz w:val="20"/>
        </w:rPr>
        <w:t xml:space="preserve">  role              Role          @default(USER)</w:t>
      </w:r>
      <w:r>
        <w:rPr>
          <w:rFonts w:ascii="Courier New" w:hAnsi="Courier New" w:eastAsia="Courier New"/>
          <w:sz w:val="20"/>
        </w:rPr>
        <w:br w:type="textWrapping"/>
      </w:r>
      <w:r>
        <w:rPr>
          <w:rFonts w:ascii="Courier New" w:hAnsi="Courier New" w:eastAsia="Courier New"/>
          <w:sz w:val="20"/>
        </w:rPr>
        <w:t xml:space="preserve">  isCurrentlyActive Boolean       @default(false)</w:t>
      </w:r>
      <w:r>
        <w:rPr>
          <w:rFonts w:ascii="Courier New" w:hAnsi="Courier New" w:eastAsia="Courier New"/>
          <w:sz w:val="20"/>
        </w:rPr>
        <w:br w:type="textWrapping"/>
      </w:r>
      <w:r>
        <w:rPr>
          <w:rFonts w:ascii="Courier New" w:hAnsi="Courier New" w:eastAsia="Courier New"/>
          <w:sz w:val="20"/>
        </w:rPr>
        <w:t xml:space="preserve">  lastActivityAt    DateTime?</w:t>
      </w:r>
      <w:r>
        <w:rPr>
          <w:rFonts w:ascii="Courier New" w:hAnsi="Courier New" w:eastAsia="Courier New"/>
          <w:sz w:val="20"/>
        </w:rPr>
        <w:br w:type="textWrapping"/>
      </w:r>
      <w:r>
        <w:rPr>
          <w:rFonts w:ascii="Courier New" w:hAnsi="Courier New" w:eastAsia="Courier New"/>
          <w:sz w:val="20"/>
        </w:rPr>
        <w:t xml:space="preserve">  lastActivityType  String?</w:t>
      </w:r>
      <w:r>
        <w:rPr>
          <w:rFonts w:ascii="Courier New" w:hAnsi="Courier New" w:eastAsia="Courier New"/>
          <w:sz w:val="20"/>
        </w:rPr>
        <w:br w:type="textWrapping"/>
      </w:r>
      <w:r>
        <w:rPr>
          <w:rFonts w:ascii="Courier New" w:hAnsi="Courier New" w:eastAsia="Courier New"/>
          <w:sz w:val="20"/>
        </w:rPr>
        <w:t xml:space="preserve">  createdAt         DateTime      @default(now())</w:t>
      </w:r>
      <w:r>
        <w:rPr>
          <w:rFonts w:ascii="Courier New" w:hAnsi="Courier New" w:eastAsia="Courier New"/>
          <w:sz w:val="20"/>
        </w:rPr>
        <w:br w:type="textWrapping"/>
      </w:r>
      <w:r>
        <w:rPr>
          <w:rFonts w:ascii="Courier New" w:hAnsi="Courier New" w:eastAsia="Courier New"/>
          <w:sz w:val="20"/>
        </w:rPr>
        <w:t xml:space="preserve">  updatedAt         DateTime      @updatedAt</w:t>
      </w:r>
      <w:r>
        <w:rPr>
          <w:rFonts w:ascii="Courier New" w:hAnsi="Courier New" w:eastAsia="Courier New"/>
          <w:sz w:val="20"/>
        </w:rPr>
        <w:br w:type="textWrapping"/>
      </w:r>
      <w:r>
        <w:rPr>
          <w:rFonts w:ascii="Courier New" w:hAnsi="Courier New" w:eastAsia="Courier New"/>
          <w:sz w:val="20"/>
        </w:rPr>
        <w:t xml:space="preserve">  accounts          Account[]</w:t>
      </w:r>
      <w:r>
        <w:rPr>
          <w:rFonts w:ascii="Courier New" w:hAnsi="Courier New" w:eastAsia="Courier New"/>
          <w:sz w:val="20"/>
        </w:rPr>
        <w:br w:type="textWrapping"/>
      </w:r>
      <w:r>
        <w:rPr>
          <w:rFonts w:ascii="Courier New" w:hAnsi="Courier New" w:eastAsia="Courier New"/>
          <w:sz w:val="20"/>
        </w:rPr>
        <w:t xml:space="preserve">  categories        Category[]</w:t>
      </w:r>
      <w:r>
        <w:rPr>
          <w:rFonts w:ascii="Courier New" w:hAnsi="Courier New" w:eastAsia="Courier New"/>
          <w:sz w:val="20"/>
        </w:rPr>
        <w:br w:type="textWrapping"/>
      </w:r>
      <w:r>
        <w:rPr>
          <w:rFonts w:ascii="Courier New" w:hAnsi="Courier New" w:eastAsia="Courier New"/>
          <w:sz w:val="20"/>
        </w:rPr>
        <w:t xml:space="preserve">  transactions      Transaction[]</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model Account {</w:t>
      </w:r>
      <w:r>
        <w:rPr>
          <w:rFonts w:ascii="Courier New" w:hAnsi="Courier New" w:eastAsia="Courier New"/>
          <w:sz w:val="20"/>
        </w:rPr>
        <w:br w:type="textWrapping"/>
      </w:r>
      <w:r>
        <w:rPr>
          <w:rFonts w:ascii="Courier New" w:hAnsi="Courier New" w:eastAsia="Courier New"/>
          <w:sz w:val="20"/>
        </w:rPr>
        <w:t xml:space="preserve">  id           String        @id @default(cuid())</w:t>
      </w:r>
      <w:r>
        <w:rPr>
          <w:rFonts w:ascii="Courier New" w:hAnsi="Courier New" w:eastAsia="Courier New"/>
          <w:sz w:val="20"/>
        </w:rPr>
        <w:br w:type="textWrapping"/>
      </w:r>
      <w:r>
        <w:rPr>
          <w:rFonts w:ascii="Courier New" w:hAnsi="Courier New" w:eastAsia="Courier New"/>
          <w:sz w:val="20"/>
        </w:rPr>
        <w:t xml:space="preserve">  name         String</w:t>
      </w:r>
      <w:r>
        <w:rPr>
          <w:rFonts w:ascii="Courier New" w:hAnsi="Courier New" w:eastAsia="Courier New"/>
          <w:sz w:val="20"/>
        </w:rPr>
        <w:br w:type="textWrapping"/>
      </w:r>
      <w:r>
        <w:rPr>
          <w:rFonts w:ascii="Courier New" w:hAnsi="Courier New" w:eastAsia="Courier New"/>
          <w:sz w:val="20"/>
        </w:rPr>
        <w:t xml:space="preserve">  type         String</w:t>
      </w:r>
      <w:r>
        <w:rPr>
          <w:rFonts w:ascii="Courier New" w:hAnsi="Courier New" w:eastAsia="Courier New"/>
          <w:sz w:val="20"/>
        </w:rPr>
        <w:br w:type="textWrapping"/>
      </w:r>
      <w:r>
        <w:rPr>
          <w:rFonts w:ascii="Courier New" w:hAnsi="Courier New" w:eastAsia="Courier New"/>
          <w:sz w:val="20"/>
        </w:rPr>
        <w:t xml:space="preserve">  balance      Decimal       @db.Decimal(14, 2)</w:t>
      </w:r>
      <w:r>
        <w:rPr>
          <w:rFonts w:ascii="Courier New" w:hAnsi="Courier New" w:eastAsia="Courier New"/>
          <w:sz w:val="20"/>
        </w:rPr>
        <w:br w:type="textWrapping"/>
      </w:r>
      <w:r>
        <w:rPr>
          <w:rFonts w:ascii="Courier New" w:hAnsi="Courier New" w:eastAsia="Courier New"/>
          <w:sz w:val="20"/>
        </w:rPr>
        <w:t xml:space="preserve">  currency     String        @default("VND")</w:t>
      </w:r>
      <w:r>
        <w:rPr>
          <w:rFonts w:ascii="Courier New" w:hAnsi="Courier New" w:eastAsia="Courier New"/>
          <w:sz w:val="20"/>
        </w:rPr>
        <w:br w:type="textWrapping"/>
      </w:r>
      <w:r>
        <w:rPr>
          <w:rFonts w:ascii="Courier New" w:hAnsi="Courier New" w:eastAsia="Courier New"/>
          <w:sz w:val="20"/>
        </w:rPr>
        <w:t xml:space="preserve">  ownerId      String</w:t>
      </w:r>
      <w:r>
        <w:rPr>
          <w:rFonts w:ascii="Courier New" w:hAnsi="Courier New" w:eastAsia="Courier New"/>
          <w:sz w:val="20"/>
        </w:rPr>
        <w:br w:type="textWrapping"/>
      </w:r>
      <w:r>
        <w:rPr>
          <w:rFonts w:ascii="Courier New" w:hAnsi="Courier New" w:eastAsia="Courier New"/>
          <w:sz w:val="20"/>
        </w:rPr>
        <w:t xml:space="preserve">  createdAt    DateTime      @default(now())</w:t>
      </w:r>
      <w:r>
        <w:rPr>
          <w:rFonts w:ascii="Courier New" w:hAnsi="Courier New" w:eastAsia="Courier New"/>
          <w:sz w:val="20"/>
        </w:rPr>
        <w:br w:type="textWrapping"/>
      </w:r>
      <w:r>
        <w:rPr>
          <w:rFonts w:ascii="Courier New" w:hAnsi="Courier New" w:eastAsia="Courier New"/>
          <w:sz w:val="20"/>
        </w:rPr>
        <w:t xml:space="preserve">  owner        User          @relation(...)</w:t>
      </w:r>
      <w:r>
        <w:rPr>
          <w:rFonts w:ascii="Courier New" w:hAnsi="Courier New" w:eastAsia="Courier New"/>
          <w:sz w:val="20"/>
        </w:rPr>
        <w:br w:type="textWrapping"/>
      </w:r>
      <w:r>
        <w:rPr>
          <w:rFonts w:ascii="Courier New" w:hAnsi="Courier New" w:eastAsia="Courier New"/>
          <w:sz w:val="20"/>
        </w:rPr>
        <w:t xml:space="preserve">  transactions Transaction[]</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model Category {</w:t>
      </w:r>
      <w:r>
        <w:rPr>
          <w:rFonts w:ascii="Courier New" w:hAnsi="Courier New" w:eastAsia="Courier New"/>
          <w:sz w:val="20"/>
        </w:rPr>
        <w:br w:type="textWrapping"/>
      </w:r>
      <w:r>
        <w:rPr>
          <w:rFonts w:ascii="Courier New" w:hAnsi="Courier New" w:eastAsia="Courier New"/>
          <w:sz w:val="20"/>
        </w:rPr>
        <w:t xml:space="preserve">  id           String        @id @default(cuid())</w:t>
      </w:r>
      <w:r>
        <w:rPr>
          <w:rFonts w:ascii="Courier New" w:hAnsi="Courier New" w:eastAsia="Courier New"/>
          <w:sz w:val="20"/>
        </w:rPr>
        <w:br w:type="textWrapping"/>
      </w:r>
      <w:r>
        <w:rPr>
          <w:rFonts w:ascii="Courier New" w:hAnsi="Courier New" w:eastAsia="Courier New"/>
          <w:sz w:val="20"/>
        </w:rPr>
        <w:t xml:space="preserve">  name         String</w:t>
      </w:r>
      <w:r>
        <w:rPr>
          <w:rFonts w:ascii="Courier New" w:hAnsi="Courier New" w:eastAsia="Courier New"/>
          <w:sz w:val="20"/>
        </w:rPr>
        <w:br w:type="textWrapping"/>
      </w:r>
      <w:r>
        <w:rPr>
          <w:rFonts w:ascii="Courier New" w:hAnsi="Courier New" w:eastAsia="Courier New"/>
          <w:sz w:val="20"/>
        </w:rPr>
        <w:t xml:space="preserve">  type         TxType</w:t>
      </w:r>
      <w:r>
        <w:rPr>
          <w:rFonts w:ascii="Courier New" w:hAnsi="Courier New" w:eastAsia="Courier New"/>
          <w:sz w:val="20"/>
        </w:rPr>
        <w:br w:type="textWrapping"/>
      </w:r>
      <w:r>
        <w:rPr>
          <w:rFonts w:ascii="Courier New" w:hAnsi="Courier New" w:eastAsia="Courier New"/>
          <w:sz w:val="20"/>
        </w:rPr>
        <w:t xml:space="preserve">  ownerId      String?</w:t>
      </w:r>
      <w:r>
        <w:rPr>
          <w:rFonts w:ascii="Courier New" w:hAnsi="Courier New" w:eastAsia="Courier New"/>
          <w:sz w:val="20"/>
        </w:rPr>
        <w:br w:type="textWrapping"/>
      </w:r>
      <w:r>
        <w:rPr>
          <w:rFonts w:ascii="Courier New" w:hAnsi="Courier New" w:eastAsia="Courier New"/>
          <w:sz w:val="20"/>
        </w:rPr>
        <w:t xml:space="preserve">  owner        User?         @relation(...)</w:t>
      </w:r>
      <w:r>
        <w:rPr>
          <w:rFonts w:ascii="Courier New" w:hAnsi="Courier New" w:eastAsia="Courier New"/>
          <w:sz w:val="20"/>
        </w:rPr>
        <w:br w:type="textWrapping"/>
      </w:r>
      <w:r>
        <w:rPr>
          <w:rFonts w:ascii="Courier New" w:hAnsi="Courier New" w:eastAsia="Courier New"/>
          <w:sz w:val="20"/>
        </w:rPr>
        <w:t xml:space="preserve">  transactions Transaction[]</w:t>
      </w:r>
      <w:r>
        <w:rPr>
          <w:rFonts w:ascii="Courier New" w:hAnsi="Courier New" w:eastAsia="Courier New"/>
          <w:sz w:val="20"/>
        </w:rPr>
        <w:br w:type="textWrapping"/>
      </w:r>
      <w:r>
        <w:rPr>
          <w:rFonts w:ascii="Courier New" w:hAnsi="Courier New" w:eastAsia="Courier New"/>
          <w:sz w:val="20"/>
        </w:rPr>
        <w:t xml:space="preserve">  @@unique([name, type, ownerId])</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model Transaction {</w:t>
      </w:r>
      <w:r>
        <w:rPr>
          <w:rFonts w:ascii="Courier New" w:hAnsi="Courier New" w:eastAsia="Courier New"/>
          <w:sz w:val="20"/>
        </w:rPr>
        <w:br w:type="textWrapping"/>
      </w:r>
      <w:r>
        <w:rPr>
          <w:rFonts w:ascii="Courier New" w:hAnsi="Courier New" w:eastAsia="Courier New"/>
          <w:sz w:val="20"/>
        </w:rPr>
        <w:t xml:space="preserve">  id         String    @id @default(cuid())</w:t>
      </w:r>
      <w:r>
        <w:rPr>
          <w:rFonts w:ascii="Courier New" w:hAnsi="Courier New" w:eastAsia="Courier New"/>
          <w:sz w:val="20"/>
        </w:rPr>
        <w:br w:type="textWrapping"/>
      </w:r>
      <w:r>
        <w:rPr>
          <w:rFonts w:ascii="Courier New" w:hAnsi="Courier New" w:eastAsia="Courier New"/>
          <w:sz w:val="20"/>
        </w:rPr>
        <w:t xml:space="preserve">  amount     Decimal   @db.Decimal(14, 2)</w:t>
      </w:r>
      <w:r>
        <w:rPr>
          <w:rFonts w:ascii="Courier New" w:hAnsi="Courier New" w:eastAsia="Courier New"/>
          <w:sz w:val="20"/>
        </w:rPr>
        <w:br w:type="textWrapping"/>
      </w:r>
      <w:r>
        <w:rPr>
          <w:rFonts w:ascii="Courier New" w:hAnsi="Courier New" w:eastAsia="Courier New"/>
          <w:sz w:val="20"/>
        </w:rPr>
        <w:t xml:space="preserve">  type       TxType</w:t>
      </w:r>
      <w:r>
        <w:rPr>
          <w:rFonts w:ascii="Courier New" w:hAnsi="Courier New" w:eastAsia="Courier New"/>
          <w:sz w:val="20"/>
        </w:rPr>
        <w:br w:type="textWrapping"/>
      </w:r>
      <w:r>
        <w:rPr>
          <w:rFonts w:ascii="Courier New" w:hAnsi="Courier New" w:eastAsia="Courier New"/>
          <w:sz w:val="20"/>
        </w:rPr>
        <w:t xml:space="preserve">  occurredAt DateTime</w:t>
      </w:r>
      <w:r>
        <w:rPr>
          <w:rFonts w:ascii="Courier New" w:hAnsi="Courier New" w:eastAsia="Courier New"/>
          <w:sz w:val="20"/>
        </w:rPr>
        <w:br w:type="textWrapping"/>
      </w:r>
      <w:r>
        <w:rPr>
          <w:rFonts w:ascii="Courier New" w:hAnsi="Courier New" w:eastAsia="Courier New"/>
          <w:sz w:val="20"/>
        </w:rPr>
        <w:t xml:space="preserve">  note       String?</w:t>
      </w:r>
      <w:r>
        <w:rPr>
          <w:rFonts w:ascii="Courier New" w:hAnsi="Courier New" w:eastAsia="Courier New"/>
          <w:sz w:val="20"/>
        </w:rPr>
        <w:br w:type="textWrapping"/>
      </w:r>
      <w:r>
        <w:rPr>
          <w:rFonts w:ascii="Courier New" w:hAnsi="Courier New" w:eastAsia="Courier New"/>
          <w:sz w:val="20"/>
        </w:rPr>
        <w:t xml:space="preserve">  accountId  String</w:t>
      </w:r>
      <w:r>
        <w:rPr>
          <w:rFonts w:ascii="Courier New" w:hAnsi="Courier New" w:eastAsia="Courier New"/>
          <w:sz w:val="20"/>
        </w:rPr>
        <w:br w:type="textWrapping"/>
      </w:r>
      <w:r>
        <w:rPr>
          <w:rFonts w:ascii="Courier New" w:hAnsi="Courier New" w:eastAsia="Courier New"/>
          <w:sz w:val="20"/>
        </w:rPr>
        <w:t xml:space="preserve">  categoryId String?</w:t>
      </w:r>
      <w:r>
        <w:rPr>
          <w:rFonts w:ascii="Courier New" w:hAnsi="Courier New" w:eastAsia="Courier New"/>
          <w:sz w:val="20"/>
        </w:rPr>
        <w:br w:type="textWrapping"/>
      </w:r>
      <w:r>
        <w:rPr>
          <w:rFonts w:ascii="Courier New" w:hAnsi="Courier New" w:eastAsia="Courier New"/>
          <w:sz w:val="20"/>
        </w:rPr>
        <w:t xml:space="preserve">  userId     String</w:t>
      </w:r>
      <w:r>
        <w:rPr>
          <w:rFonts w:ascii="Courier New" w:hAnsi="Courier New" w:eastAsia="Courier New"/>
          <w:sz w:val="20"/>
        </w:rPr>
        <w:br w:type="textWrapping"/>
      </w:r>
      <w:r>
        <w:rPr>
          <w:rFonts w:ascii="Courier New" w:hAnsi="Courier New" w:eastAsia="Courier New"/>
          <w:sz w:val="20"/>
        </w:rPr>
        <w:t xml:space="preserve">  createdAt  DateTime  @default(now())</w:t>
      </w:r>
      <w:r>
        <w:rPr>
          <w:rFonts w:ascii="Courier New" w:hAnsi="Courier New" w:eastAsia="Courier New"/>
          <w:sz w:val="20"/>
        </w:rPr>
        <w:br w:type="textWrapping"/>
      </w:r>
      <w:r>
        <w:rPr>
          <w:rFonts w:ascii="Courier New" w:hAnsi="Courier New" w:eastAsia="Courier New"/>
          <w:sz w:val="20"/>
        </w:rPr>
        <w:t xml:space="preserve">  @@index([userId, occurredAt])</w:t>
      </w:r>
      <w:r>
        <w:rPr>
          <w:rFonts w:ascii="Courier New" w:hAnsi="Courier New" w:eastAsia="Courier New"/>
          <w:sz w:val="20"/>
        </w:rPr>
        <w:br w:type="textWrapping"/>
      </w:r>
      <w:r>
        <w:rPr>
          <w:rFonts w:ascii="Courier New" w:hAnsi="Courier New" w:eastAsia="Courier New"/>
          <w:sz w:val="20"/>
        </w:rPr>
        <w:t>}</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enum Role   { ADMIN  USER }</w:t>
      </w:r>
      <w:r>
        <w:rPr>
          <w:rFonts w:ascii="Courier New" w:hAnsi="Courier New" w:eastAsia="Courier New"/>
          <w:sz w:val="20"/>
        </w:rPr>
        <w:br w:type="textWrapping"/>
      </w:r>
      <w:r>
        <w:rPr>
          <w:rFonts w:ascii="Courier New" w:hAnsi="Courier New" w:eastAsia="Courier New"/>
          <w:sz w:val="20"/>
        </w:rPr>
        <w:t>enum TxType { INCOME EXPENSE }</w:t>
      </w:r>
    </w:p>
    <w:p w14:paraId="5F9EF9AB">
      <w:pPr>
        <w:spacing w:before="40" w:after="160" w:line="360" w:lineRule="auto"/>
        <w:jc w:val="center"/>
      </w:pPr>
      <w:r>
        <w:rPr>
          <w:rFonts w:ascii="Times New Roman" w:hAnsi="Times New Roman" w:eastAsia="Times New Roman"/>
          <w:b w:val="0"/>
          <w:i/>
          <w:sz w:val="24"/>
        </w:rPr>
        <w:t>Hình 3.2: Prisma Schema – Định nghĩa model cơ sở dữ liệu</w:t>
      </w:r>
    </w:p>
    <w:p w14:paraId="3449F48C">
      <w:pPr>
        <w:spacing w:before="0" w:after="120" w:line="360" w:lineRule="auto"/>
        <w:ind w:firstLine="709"/>
        <w:jc w:val="both"/>
      </w:pPr>
      <w:r>
        <w:rPr>
          <w:rFonts w:ascii="Times New Roman" w:hAnsi="Times New Roman" w:eastAsia="Times New Roman"/>
          <w:b w:val="0"/>
          <w:i w:val="0"/>
          <w:sz w:val="26"/>
        </w:rPr>
        <w:t>Mô tả chi tiết các bảng trong Prisma Schema: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98"/>
        <w:gridCol w:w="2704"/>
        <w:gridCol w:w="2351"/>
        <w:gridCol w:w="2351"/>
      </w:tblGrid>
      <w:tr w14:paraId="210E4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shd w:val="clear" w:color="auto" w:fill="D9E1F2"/>
            <w:vAlign w:val="center"/>
          </w:tcPr>
          <w:p w14:paraId="5A79E1DA">
            <w:pPr>
              <w:spacing w:before="40" w:after="40" w:line="360" w:lineRule="auto"/>
              <w:jc w:val="center"/>
            </w:pPr>
            <w:r>
              <w:rPr>
                <w:rFonts w:ascii="Times New Roman" w:hAnsi="Times New Roman" w:eastAsia="Times New Roman"/>
                <w:b/>
                <w:i w:val="0"/>
                <w:sz w:val="24"/>
              </w:rPr>
              <w:t>Bảng/Model</w:t>
            </w:r>
          </w:p>
        </w:tc>
        <w:tc>
          <w:tcPr>
            <w:tcW w:w="2704" w:type="dxa"/>
            <w:shd w:val="clear" w:color="auto" w:fill="D9E1F2"/>
            <w:vAlign w:val="center"/>
          </w:tcPr>
          <w:p w14:paraId="33D68B7E">
            <w:pPr>
              <w:spacing w:before="40" w:after="40" w:line="360" w:lineRule="auto"/>
              <w:jc w:val="center"/>
            </w:pPr>
            <w:r>
              <w:rPr>
                <w:rFonts w:ascii="Times New Roman" w:hAnsi="Times New Roman" w:eastAsia="Times New Roman"/>
                <w:b/>
                <w:i w:val="0"/>
                <w:sz w:val="24"/>
              </w:rPr>
              <w:t>Mô tả</w:t>
            </w:r>
          </w:p>
        </w:tc>
        <w:tc>
          <w:tcPr>
            <w:tcW w:w="2351" w:type="dxa"/>
            <w:shd w:val="clear" w:color="auto" w:fill="D9E1F2"/>
            <w:vAlign w:val="center"/>
          </w:tcPr>
          <w:p w14:paraId="6A2B5972">
            <w:pPr>
              <w:spacing w:before="40" w:after="40" w:line="360" w:lineRule="auto"/>
              <w:jc w:val="center"/>
            </w:pPr>
            <w:r>
              <w:rPr>
                <w:rFonts w:ascii="Times New Roman" w:hAnsi="Times New Roman" w:eastAsia="Times New Roman"/>
                <w:b/>
                <w:i w:val="0"/>
                <w:sz w:val="24"/>
              </w:rPr>
              <w:t>Trường khóa</w:t>
            </w:r>
          </w:p>
        </w:tc>
        <w:tc>
          <w:tcPr>
            <w:tcW w:w="2351" w:type="dxa"/>
            <w:shd w:val="clear" w:color="auto" w:fill="D9E1F2"/>
            <w:vAlign w:val="center"/>
          </w:tcPr>
          <w:p w14:paraId="2E6521F1">
            <w:pPr>
              <w:spacing w:before="40" w:after="40" w:line="360" w:lineRule="auto"/>
              <w:jc w:val="center"/>
            </w:pPr>
            <w:r>
              <w:rPr>
                <w:rFonts w:ascii="Times New Roman" w:hAnsi="Times New Roman" w:eastAsia="Times New Roman"/>
                <w:b/>
                <w:i w:val="0"/>
                <w:sz w:val="24"/>
              </w:rPr>
              <w:t>Quan hệ</w:t>
            </w:r>
          </w:p>
        </w:tc>
      </w:tr>
      <w:tr w14:paraId="5FDC6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tcPr>
          <w:p w14:paraId="3BFCB5D2">
            <w:pPr>
              <w:spacing w:before="40" w:after="40" w:line="360" w:lineRule="auto"/>
              <w:jc w:val="left"/>
            </w:pPr>
            <w:r>
              <w:rPr>
                <w:rFonts w:ascii="Times New Roman" w:hAnsi="Times New Roman" w:eastAsia="Times New Roman"/>
                <w:b w:val="0"/>
                <w:i w:val="0"/>
                <w:sz w:val="24"/>
              </w:rPr>
              <w:t>User</w:t>
            </w:r>
          </w:p>
        </w:tc>
        <w:tc>
          <w:tcPr>
            <w:tcW w:w="2704" w:type="dxa"/>
          </w:tcPr>
          <w:p w14:paraId="520F3F41">
            <w:pPr>
              <w:spacing w:before="40" w:after="40" w:line="360" w:lineRule="auto"/>
              <w:jc w:val="left"/>
            </w:pPr>
            <w:r>
              <w:rPr>
                <w:rFonts w:ascii="Times New Roman" w:hAnsi="Times New Roman" w:eastAsia="Times New Roman"/>
                <w:b w:val="0"/>
                <w:i w:val="0"/>
                <w:sz w:val="24"/>
              </w:rPr>
              <w:t>Thông tin người dùng, xác thực và hoạt động</w:t>
            </w:r>
          </w:p>
        </w:tc>
        <w:tc>
          <w:tcPr>
            <w:tcW w:w="2351" w:type="dxa"/>
          </w:tcPr>
          <w:p w14:paraId="25091493">
            <w:pPr>
              <w:spacing w:before="40" w:after="40" w:line="360" w:lineRule="auto"/>
              <w:jc w:val="left"/>
            </w:pPr>
            <w:r>
              <w:rPr>
                <w:rFonts w:ascii="Times New Roman" w:hAnsi="Times New Roman" w:eastAsia="Times New Roman"/>
                <w:b w:val="0"/>
                <w:i w:val="0"/>
                <w:sz w:val="24"/>
              </w:rPr>
              <w:t>id (CUID)</w:t>
            </w:r>
          </w:p>
        </w:tc>
        <w:tc>
          <w:tcPr>
            <w:tcW w:w="2351" w:type="dxa"/>
          </w:tcPr>
          <w:p w14:paraId="469283C9">
            <w:pPr>
              <w:spacing w:before="40" w:after="40" w:line="360" w:lineRule="auto"/>
              <w:jc w:val="left"/>
            </w:pPr>
            <w:r>
              <w:rPr>
                <w:rFonts w:ascii="Times New Roman" w:hAnsi="Times New Roman" w:eastAsia="Times New Roman"/>
                <w:b w:val="0"/>
                <w:i w:val="0"/>
                <w:sz w:val="24"/>
              </w:rPr>
              <w:t>1-N Account, Category, Transaction</w:t>
            </w:r>
          </w:p>
        </w:tc>
      </w:tr>
      <w:tr w14:paraId="072D70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tcPr>
          <w:p w14:paraId="72B55888">
            <w:pPr>
              <w:spacing w:before="40" w:after="40" w:line="360" w:lineRule="auto"/>
              <w:jc w:val="left"/>
            </w:pPr>
            <w:r>
              <w:rPr>
                <w:rFonts w:ascii="Times New Roman" w:hAnsi="Times New Roman" w:eastAsia="Times New Roman"/>
                <w:b w:val="0"/>
                <w:i w:val="0"/>
                <w:sz w:val="24"/>
              </w:rPr>
              <w:t>Account</w:t>
            </w:r>
          </w:p>
        </w:tc>
        <w:tc>
          <w:tcPr>
            <w:tcW w:w="2704" w:type="dxa"/>
          </w:tcPr>
          <w:p w14:paraId="5A362D02">
            <w:pPr>
              <w:spacing w:before="40" w:after="40" w:line="360" w:lineRule="auto"/>
              <w:jc w:val="left"/>
            </w:pPr>
            <w:r>
              <w:rPr>
                <w:rFonts w:ascii="Times New Roman" w:hAnsi="Times New Roman" w:eastAsia="Times New Roman"/>
                <w:b w:val="0"/>
                <w:i w:val="0"/>
                <w:sz w:val="24"/>
              </w:rPr>
              <w:t>Tài khoản tài chính (tiền mặt, ngân hàng...)</w:t>
            </w:r>
          </w:p>
        </w:tc>
        <w:tc>
          <w:tcPr>
            <w:tcW w:w="2351" w:type="dxa"/>
          </w:tcPr>
          <w:p w14:paraId="01664A26">
            <w:pPr>
              <w:spacing w:before="40" w:after="40" w:line="360" w:lineRule="auto"/>
              <w:jc w:val="left"/>
            </w:pPr>
            <w:r>
              <w:rPr>
                <w:rFonts w:ascii="Times New Roman" w:hAnsi="Times New Roman" w:eastAsia="Times New Roman"/>
                <w:b w:val="0"/>
                <w:i w:val="0"/>
                <w:sz w:val="24"/>
              </w:rPr>
              <w:t>id (CUID)</w:t>
            </w:r>
          </w:p>
        </w:tc>
        <w:tc>
          <w:tcPr>
            <w:tcW w:w="2351" w:type="dxa"/>
          </w:tcPr>
          <w:p w14:paraId="70B194B7">
            <w:pPr>
              <w:spacing w:before="40" w:after="40" w:line="360" w:lineRule="auto"/>
              <w:jc w:val="left"/>
            </w:pPr>
            <w:r>
              <w:rPr>
                <w:rFonts w:ascii="Times New Roman" w:hAnsi="Times New Roman" w:eastAsia="Times New Roman"/>
                <w:b w:val="0"/>
                <w:i w:val="0"/>
                <w:sz w:val="24"/>
              </w:rPr>
              <w:t>N-1 User; 1-N Transaction</w:t>
            </w:r>
          </w:p>
        </w:tc>
      </w:tr>
      <w:tr w14:paraId="169411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tcPr>
          <w:p w14:paraId="0C3C5CB2">
            <w:pPr>
              <w:spacing w:before="40" w:after="40" w:line="360" w:lineRule="auto"/>
              <w:jc w:val="left"/>
            </w:pPr>
            <w:r>
              <w:rPr>
                <w:rFonts w:ascii="Times New Roman" w:hAnsi="Times New Roman" w:eastAsia="Times New Roman"/>
                <w:b w:val="0"/>
                <w:i w:val="0"/>
                <w:sz w:val="24"/>
              </w:rPr>
              <w:t>Category</w:t>
            </w:r>
          </w:p>
        </w:tc>
        <w:tc>
          <w:tcPr>
            <w:tcW w:w="2704" w:type="dxa"/>
          </w:tcPr>
          <w:p w14:paraId="15D30BAA">
            <w:pPr>
              <w:spacing w:before="40" w:after="40" w:line="360" w:lineRule="auto"/>
              <w:jc w:val="left"/>
            </w:pPr>
            <w:r>
              <w:rPr>
                <w:rFonts w:ascii="Times New Roman" w:hAnsi="Times New Roman" w:eastAsia="Times New Roman"/>
                <w:b w:val="0"/>
                <w:i w:val="0"/>
                <w:sz w:val="24"/>
              </w:rPr>
              <w:t>Danh mục giao dịch (thu/chi)</w:t>
            </w:r>
          </w:p>
        </w:tc>
        <w:tc>
          <w:tcPr>
            <w:tcW w:w="2351" w:type="dxa"/>
          </w:tcPr>
          <w:p w14:paraId="3546B553">
            <w:pPr>
              <w:spacing w:before="40" w:after="40" w:line="360" w:lineRule="auto"/>
              <w:jc w:val="left"/>
            </w:pPr>
            <w:r>
              <w:rPr>
                <w:rFonts w:ascii="Times New Roman" w:hAnsi="Times New Roman" w:eastAsia="Times New Roman"/>
                <w:b w:val="0"/>
                <w:i w:val="0"/>
                <w:sz w:val="24"/>
              </w:rPr>
              <w:t>id (CUID)</w:t>
            </w:r>
          </w:p>
        </w:tc>
        <w:tc>
          <w:tcPr>
            <w:tcW w:w="2351" w:type="dxa"/>
          </w:tcPr>
          <w:p w14:paraId="3F8A7455">
            <w:pPr>
              <w:spacing w:before="40" w:after="40" w:line="360" w:lineRule="auto"/>
              <w:jc w:val="left"/>
            </w:pPr>
            <w:r>
              <w:rPr>
                <w:rFonts w:ascii="Times New Roman" w:hAnsi="Times New Roman" w:eastAsia="Times New Roman"/>
                <w:b w:val="0"/>
                <w:i w:val="0"/>
                <w:sz w:val="24"/>
              </w:rPr>
              <w:t>N-1 User; 1-N Transaction</w:t>
            </w:r>
          </w:p>
        </w:tc>
      </w:tr>
      <w:tr w14:paraId="64352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98" w:type="dxa"/>
          </w:tcPr>
          <w:p w14:paraId="20CA188D">
            <w:pPr>
              <w:spacing w:before="40" w:after="40" w:line="360" w:lineRule="auto"/>
              <w:jc w:val="left"/>
            </w:pPr>
            <w:r>
              <w:rPr>
                <w:rFonts w:ascii="Times New Roman" w:hAnsi="Times New Roman" w:eastAsia="Times New Roman"/>
                <w:b w:val="0"/>
                <w:i w:val="0"/>
                <w:sz w:val="24"/>
              </w:rPr>
              <w:t>Transaction</w:t>
            </w:r>
          </w:p>
        </w:tc>
        <w:tc>
          <w:tcPr>
            <w:tcW w:w="2704" w:type="dxa"/>
          </w:tcPr>
          <w:p w14:paraId="5C7B2352">
            <w:pPr>
              <w:spacing w:before="40" w:after="40" w:line="360" w:lineRule="auto"/>
              <w:jc w:val="left"/>
            </w:pPr>
            <w:r>
              <w:rPr>
                <w:rFonts w:ascii="Times New Roman" w:hAnsi="Times New Roman" w:eastAsia="Times New Roman"/>
                <w:b w:val="0"/>
                <w:i w:val="0"/>
                <w:sz w:val="24"/>
              </w:rPr>
              <w:t>Giao dịch thu/chi chi tiết</w:t>
            </w:r>
          </w:p>
        </w:tc>
        <w:tc>
          <w:tcPr>
            <w:tcW w:w="2351" w:type="dxa"/>
          </w:tcPr>
          <w:p w14:paraId="28D0314A">
            <w:pPr>
              <w:spacing w:before="40" w:after="40" w:line="360" w:lineRule="auto"/>
              <w:jc w:val="left"/>
            </w:pPr>
            <w:r>
              <w:rPr>
                <w:rFonts w:ascii="Times New Roman" w:hAnsi="Times New Roman" w:eastAsia="Times New Roman"/>
                <w:b w:val="0"/>
                <w:i w:val="0"/>
                <w:sz w:val="24"/>
              </w:rPr>
              <w:t>id (CUID)</w:t>
            </w:r>
          </w:p>
        </w:tc>
        <w:tc>
          <w:tcPr>
            <w:tcW w:w="2351" w:type="dxa"/>
          </w:tcPr>
          <w:p w14:paraId="6CE3716D">
            <w:pPr>
              <w:spacing w:before="40" w:after="40" w:line="360" w:lineRule="auto"/>
              <w:jc w:val="left"/>
            </w:pPr>
            <w:r>
              <w:rPr>
                <w:rFonts w:ascii="Times New Roman" w:hAnsi="Times New Roman" w:eastAsia="Times New Roman"/>
                <w:b w:val="0"/>
                <w:i w:val="0"/>
                <w:sz w:val="24"/>
              </w:rPr>
              <w:t>N-1 Account, User, Category</w:t>
            </w:r>
          </w:p>
        </w:tc>
      </w:tr>
    </w:tbl>
    <w:p w14:paraId="1E318432">
      <w:pPr>
        <w:spacing w:before="40" w:after="160" w:line="360" w:lineRule="auto"/>
        <w:jc w:val="center"/>
      </w:pPr>
      <w:r>
        <w:rPr>
          <w:rFonts w:ascii="Times New Roman" w:hAnsi="Times New Roman" w:eastAsia="Times New Roman"/>
          <w:b w:val="0"/>
          <w:i/>
          <w:sz w:val="24"/>
        </w:rPr>
        <w:t>Bảng 3.2: Mô tả các model trong Prisma Schema</w:t>
      </w:r>
    </w:p>
    <w:p w14:paraId="51D1F8E7">
      <w:pPr>
        <w:spacing w:before="0" w:after="120" w:line="360" w:lineRule="auto"/>
        <w:jc w:val="both"/>
        <w:outlineLvl w:val="2"/>
        <w:rPr>
          <w:b/>
          <w:bCs/>
        </w:rPr>
      </w:pPr>
      <w:r>
        <w:rPr>
          <w:rFonts w:ascii="Times New Roman" w:hAnsi="Times New Roman" w:eastAsia="Times New Roman"/>
          <w:b/>
          <w:bCs/>
          <w:i w:val="0"/>
          <w:sz w:val="26"/>
        </w:rPr>
        <w:t>3.2.2. SQL Schema (Supabase / PostgreSQL)</w:t>
      </w:r>
    </w:p>
    <w:p w14:paraId="0E3DC5EB">
      <w:pPr>
        <w:spacing w:before="0" w:after="120" w:line="360" w:lineRule="auto"/>
        <w:ind w:firstLine="709"/>
        <w:jc w:val="both"/>
        <w:rPr>
          <w:rFonts w:ascii="Times New Roman" w:hAnsi="Times New Roman" w:eastAsia="Times New Roman"/>
          <w:b w:val="0"/>
          <w:i w:val="0"/>
          <w:sz w:val="26"/>
        </w:rPr>
      </w:pPr>
      <w:r>
        <w:rPr>
          <w:rFonts w:ascii="Times New Roman" w:hAnsi="Times New Roman" w:eastAsia="Times New Roman"/>
          <w:b w:val="0"/>
          <w:i w:val="0"/>
          <w:sz w:val="26"/>
        </w:rPr>
        <w:t>Schema SQL đầy đủ được định nghĩa tại infra/db/schema.sql, bao gồm 7 bảng chính với Row Level Security (RLS) policies, triggers tự động và indexes tối ưu hiệu năng truy vấn.</w:t>
      </w:r>
    </w:p>
    <w:p w14:paraId="01E6CC57">
      <w:pPr>
        <w:rPr>
          <w:rFonts w:ascii="Times New Roman" w:hAnsi="Times New Roman" w:eastAsia="Times New Roman"/>
          <w:b w:val="0"/>
          <w:i w:val="0"/>
          <w:sz w:val="26"/>
        </w:rPr>
      </w:pPr>
      <w:r>
        <w:rPr>
          <w:rFonts w:ascii="Times New Roman" w:hAnsi="Times New Roman" w:eastAsia="Times New Roman"/>
          <w:b w:val="0"/>
          <w:i w:val="0"/>
          <w:sz w:val="26"/>
        </w:rPr>
        <w:br w:type="page"/>
      </w:r>
    </w:p>
    <w:p w14:paraId="53A64C3E">
      <w:pPr>
        <w:spacing w:before="0" w:after="120" w:line="360" w:lineRule="auto"/>
        <w:ind w:firstLine="709"/>
        <w:jc w:val="both"/>
        <w:rPr>
          <w:rFonts w:ascii="Times New Roman" w:hAnsi="Times New Roman" w:eastAsia="Times New Roman"/>
          <w:b w:val="0"/>
          <w:i w:val="0"/>
          <w:sz w:val="26"/>
        </w:rPr>
      </w:pP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3"/>
        <w:gridCol w:w="2032"/>
        <w:gridCol w:w="2041"/>
        <w:gridCol w:w="3395"/>
      </w:tblGrid>
      <w:tr w14:paraId="791EDE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7FF6EB6F">
            <w:pPr>
              <w:spacing w:before="40" w:after="40" w:line="360" w:lineRule="auto"/>
              <w:jc w:val="center"/>
            </w:pPr>
            <w:r>
              <w:rPr>
                <w:rFonts w:ascii="Times New Roman" w:hAnsi="Times New Roman" w:eastAsia="Times New Roman"/>
                <w:b/>
                <w:i w:val="0"/>
                <w:sz w:val="24"/>
              </w:rPr>
              <w:t>Bảng</w:t>
            </w:r>
          </w:p>
        </w:tc>
        <w:tc>
          <w:tcPr>
            <w:tcW w:w="2351" w:type="dxa"/>
            <w:shd w:val="clear" w:color="auto" w:fill="D9E1F2"/>
            <w:vAlign w:val="center"/>
          </w:tcPr>
          <w:p w14:paraId="662C06CD">
            <w:pPr>
              <w:spacing w:before="40" w:after="40" w:line="360" w:lineRule="auto"/>
              <w:jc w:val="center"/>
            </w:pPr>
            <w:r>
              <w:rPr>
                <w:rFonts w:ascii="Times New Roman" w:hAnsi="Times New Roman" w:eastAsia="Times New Roman"/>
                <w:b/>
                <w:i w:val="0"/>
                <w:sz w:val="24"/>
              </w:rPr>
              <w:t>Mô tả</w:t>
            </w:r>
          </w:p>
        </w:tc>
        <w:tc>
          <w:tcPr>
            <w:tcW w:w="2351" w:type="dxa"/>
            <w:shd w:val="clear" w:color="auto" w:fill="D9E1F2"/>
            <w:vAlign w:val="center"/>
          </w:tcPr>
          <w:p w14:paraId="66FEBA0C">
            <w:pPr>
              <w:spacing w:before="40" w:after="40" w:line="360" w:lineRule="auto"/>
              <w:jc w:val="center"/>
            </w:pPr>
            <w:r>
              <w:rPr>
                <w:rFonts w:ascii="Times New Roman" w:hAnsi="Times New Roman" w:eastAsia="Times New Roman"/>
                <w:b/>
                <w:i w:val="0"/>
                <w:sz w:val="24"/>
              </w:rPr>
              <w:t>Khóa chính</w:t>
            </w:r>
          </w:p>
        </w:tc>
        <w:tc>
          <w:tcPr>
            <w:tcW w:w="2351" w:type="dxa"/>
            <w:shd w:val="clear" w:color="auto" w:fill="D9E1F2"/>
            <w:vAlign w:val="center"/>
          </w:tcPr>
          <w:p w14:paraId="58D272B6">
            <w:pPr>
              <w:spacing w:before="40" w:after="40" w:line="360" w:lineRule="auto"/>
              <w:jc w:val="center"/>
            </w:pPr>
            <w:r>
              <w:rPr>
                <w:rFonts w:ascii="Times New Roman" w:hAnsi="Times New Roman" w:eastAsia="Times New Roman"/>
                <w:b/>
                <w:i w:val="0"/>
                <w:sz w:val="24"/>
              </w:rPr>
              <w:t>Đặc điểm nổi bật</w:t>
            </w:r>
          </w:p>
        </w:tc>
      </w:tr>
      <w:tr w14:paraId="1A874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5422F7A">
            <w:pPr>
              <w:spacing w:before="40" w:after="40" w:line="360" w:lineRule="auto"/>
              <w:jc w:val="left"/>
            </w:pPr>
            <w:r>
              <w:rPr>
                <w:rFonts w:ascii="Times New Roman" w:hAnsi="Times New Roman" w:eastAsia="Times New Roman"/>
                <w:b w:val="0"/>
                <w:i w:val="0"/>
                <w:sz w:val="24"/>
              </w:rPr>
              <w:t>accounts</w:t>
            </w:r>
          </w:p>
        </w:tc>
        <w:tc>
          <w:tcPr>
            <w:tcW w:w="2351" w:type="dxa"/>
          </w:tcPr>
          <w:p w14:paraId="697635EA">
            <w:pPr>
              <w:spacing w:before="40" w:after="40" w:line="360" w:lineRule="auto"/>
              <w:jc w:val="left"/>
            </w:pPr>
            <w:r>
              <w:rPr>
                <w:rFonts w:ascii="Times New Roman" w:hAnsi="Times New Roman" w:eastAsia="Times New Roman"/>
                <w:b w:val="0"/>
                <w:i w:val="0"/>
                <w:sz w:val="24"/>
              </w:rPr>
              <w:t>Tài khoản tài chính người dùng</w:t>
            </w:r>
          </w:p>
        </w:tc>
        <w:tc>
          <w:tcPr>
            <w:tcW w:w="2351" w:type="dxa"/>
          </w:tcPr>
          <w:p w14:paraId="7EE2C315">
            <w:pPr>
              <w:spacing w:before="40" w:after="40" w:line="360" w:lineRule="auto"/>
              <w:jc w:val="left"/>
            </w:pPr>
            <w:r>
              <w:rPr>
                <w:rFonts w:ascii="Times New Roman" w:hAnsi="Times New Roman" w:eastAsia="Times New Roman"/>
                <w:b w:val="0"/>
                <w:i w:val="0"/>
                <w:sz w:val="24"/>
              </w:rPr>
              <w:t>id (UUID)</w:t>
            </w:r>
          </w:p>
        </w:tc>
        <w:tc>
          <w:tcPr>
            <w:tcW w:w="2351" w:type="dxa"/>
          </w:tcPr>
          <w:p w14:paraId="548C84FC">
            <w:pPr>
              <w:spacing w:before="40" w:after="40" w:line="360" w:lineRule="auto"/>
              <w:jc w:val="left"/>
            </w:pPr>
            <w:r>
              <w:rPr>
                <w:rFonts w:ascii="Times New Roman" w:hAnsi="Times New Roman" w:eastAsia="Times New Roman"/>
                <w:b w:val="0"/>
                <w:i w:val="0"/>
                <w:sz w:val="24"/>
              </w:rPr>
              <w:t>balance Decimal(14,2), currency mặc định VND, ON DELETE CASCADE</w:t>
            </w:r>
          </w:p>
        </w:tc>
      </w:tr>
      <w:tr w14:paraId="3A1D3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9BEBEAC">
            <w:pPr>
              <w:spacing w:before="40" w:after="40" w:line="360" w:lineRule="auto"/>
              <w:jc w:val="left"/>
            </w:pPr>
            <w:r>
              <w:rPr>
                <w:rFonts w:ascii="Times New Roman" w:hAnsi="Times New Roman" w:eastAsia="Times New Roman"/>
                <w:b w:val="0"/>
                <w:i w:val="0"/>
                <w:sz w:val="24"/>
              </w:rPr>
              <w:t>transactions</w:t>
            </w:r>
          </w:p>
        </w:tc>
        <w:tc>
          <w:tcPr>
            <w:tcW w:w="2351" w:type="dxa"/>
          </w:tcPr>
          <w:p w14:paraId="4EF44648">
            <w:pPr>
              <w:spacing w:before="40" w:after="40" w:line="360" w:lineRule="auto"/>
              <w:jc w:val="left"/>
            </w:pPr>
            <w:r>
              <w:rPr>
                <w:rFonts w:ascii="Times New Roman" w:hAnsi="Times New Roman" w:eastAsia="Times New Roman"/>
                <w:b w:val="0"/>
                <w:i w:val="0"/>
                <w:sz w:val="24"/>
              </w:rPr>
              <w:t>Lịch sử giao dịch thu/chi</w:t>
            </w:r>
          </w:p>
        </w:tc>
        <w:tc>
          <w:tcPr>
            <w:tcW w:w="2351" w:type="dxa"/>
          </w:tcPr>
          <w:p w14:paraId="626142F4">
            <w:pPr>
              <w:spacing w:before="40" w:after="40" w:line="360" w:lineRule="auto"/>
              <w:jc w:val="left"/>
            </w:pPr>
            <w:r>
              <w:rPr>
                <w:rFonts w:ascii="Times New Roman" w:hAnsi="Times New Roman" w:eastAsia="Times New Roman"/>
                <w:b w:val="0"/>
                <w:i w:val="0"/>
                <w:sz w:val="24"/>
              </w:rPr>
              <w:t>id (UUID)</w:t>
            </w:r>
          </w:p>
        </w:tc>
        <w:tc>
          <w:tcPr>
            <w:tcW w:w="2351" w:type="dxa"/>
          </w:tcPr>
          <w:p w14:paraId="023D2CBC">
            <w:pPr>
              <w:spacing w:before="40" w:after="40" w:line="360" w:lineRule="auto"/>
              <w:jc w:val="left"/>
            </w:pPr>
            <w:r>
              <w:rPr>
                <w:rFonts w:ascii="Times New Roman" w:hAnsi="Times New Roman" w:eastAsia="Times New Roman"/>
                <w:b w:val="0"/>
                <w:i w:val="0"/>
                <w:sz w:val="24"/>
              </w:rPr>
              <w:t>type: income/expense, occurred_at timestamptz, Index trên user_id</w:t>
            </w:r>
          </w:p>
        </w:tc>
      </w:tr>
      <w:tr w14:paraId="0BD162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3A92D7">
            <w:pPr>
              <w:spacing w:before="40" w:after="40" w:line="360" w:lineRule="auto"/>
              <w:jc w:val="left"/>
            </w:pPr>
            <w:r>
              <w:rPr>
                <w:rFonts w:ascii="Times New Roman" w:hAnsi="Times New Roman" w:eastAsia="Times New Roman"/>
                <w:b w:val="0"/>
                <w:i w:val="0"/>
                <w:sz w:val="24"/>
              </w:rPr>
              <w:t>user_roles</w:t>
            </w:r>
          </w:p>
        </w:tc>
        <w:tc>
          <w:tcPr>
            <w:tcW w:w="2351" w:type="dxa"/>
          </w:tcPr>
          <w:p w14:paraId="06733005">
            <w:pPr>
              <w:spacing w:before="40" w:after="40" w:line="360" w:lineRule="auto"/>
              <w:jc w:val="left"/>
            </w:pPr>
            <w:r>
              <w:rPr>
                <w:rFonts w:ascii="Times New Roman" w:hAnsi="Times New Roman" w:eastAsia="Times New Roman"/>
                <w:b w:val="0"/>
                <w:i w:val="0"/>
                <w:sz w:val="24"/>
              </w:rPr>
              <w:t>Phân quyền người dùng</w:t>
            </w:r>
          </w:p>
        </w:tc>
        <w:tc>
          <w:tcPr>
            <w:tcW w:w="2351" w:type="dxa"/>
          </w:tcPr>
          <w:p w14:paraId="264F6B9E">
            <w:pPr>
              <w:spacing w:before="40" w:after="40" w:line="360" w:lineRule="auto"/>
              <w:jc w:val="left"/>
            </w:pPr>
            <w:r>
              <w:rPr>
                <w:rFonts w:ascii="Times New Roman" w:hAnsi="Times New Roman" w:eastAsia="Times New Roman"/>
                <w:b w:val="0"/>
                <w:i w:val="0"/>
                <w:sz w:val="24"/>
              </w:rPr>
              <w:t>user_id (UUID)</w:t>
            </w:r>
          </w:p>
        </w:tc>
        <w:tc>
          <w:tcPr>
            <w:tcW w:w="2351" w:type="dxa"/>
          </w:tcPr>
          <w:p w14:paraId="36E5AF00">
            <w:pPr>
              <w:spacing w:before="40" w:after="40" w:line="360" w:lineRule="auto"/>
              <w:jc w:val="left"/>
            </w:pPr>
            <w:r>
              <w:rPr>
                <w:rFonts w:ascii="Times New Roman" w:hAnsi="Times New Roman" w:eastAsia="Times New Roman"/>
                <w:b w:val="0"/>
                <w:i w:val="0"/>
                <w:sz w:val="24"/>
              </w:rPr>
              <w:t>role: admin/user, is_locked, unique email, auto-assign via trigger</w:t>
            </w:r>
          </w:p>
        </w:tc>
      </w:tr>
      <w:tr w14:paraId="10238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ACFDA44">
            <w:pPr>
              <w:spacing w:before="40" w:after="40" w:line="360" w:lineRule="auto"/>
              <w:jc w:val="left"/>
            </w:pPr>
            <w:r>
              <w:rPr>
                <w:rFonts w:ascii="Times New Roman" w:hAnsi="Times New Roman" w:eastAsia="Times New Roman"/>
                <w:b w:val="0"/>
                <w:i w:val="0"/>
                <w:sz w:val="24"/>
              </w:rPr>
              <w:t>user_settings</w:t>
            </w:r>
          </w:p>
        </w:tc>
        <w:tc>
          <w:tcPr>
            <w:tcW w:w="2351" w:type="dxa"/>
          </w:tcPr>
          <w:p w14:paraId="45AF2893">
            <w:pPr>
              <w:spacing w:before="40" w:after="40" w:line="360" w:lineRule="auto"/>
              <w:jc w:val="left"/>
            </w:pPr>
            <w:r>
              <w:rPr>
                <w:rFonts w:ascii="Times New Roman" w:hAnsi="Times New Roman" w:eastAsia="Times New Roman"/>
                <w:b w:val="0"/>
                <w:i w:val="0"/>
                <w:sz w:val="24"/>
              </w:rPr>
              <w:t>Cài đặt cá nhân người dùng</w:t>
            </w:r>
          </w:p>
        </w:tc>
        <w:tc>
          <w:tcPr>
            <w:tcW w:w="2351" w:type="dxa"/>
          </w:tcPr>
          <w:p w14:paraId="3A9CEC9D">
            <w:pPr>
              <w:spacing w:before="40" w:after="40" w:line="360" w:lineRule="auto"/>
              <w:jc w:val="left"/>
            </w:pPr>
            <w:r>
              <w:rPr>
                <w:rFonts w:ascii="Times New Roman" w:hAnsi="Times New Roman" w:eastAsia="Times New Roman"/>
                <w:b w:val="0"/>
                <w:i w:val="0"/>
                <w:sz w:val="24"/>
              </w:rPr>
              <w:t>user_id (UUID)</w:t>
            </w:r>
          </w:p>
        </w:tc>
        <w:tc>
          <w:tcPr>
            <w:tcW w:w="2351" w:type="dxa"/>
          </w:tcPr>
          <w:p w14:paraId="0739F8F9">
            <w:pPr>
              <w:spacing w:before="40" w:after="40" w:line="360" w:lineRule="auto"/>
              <w:jc w:val="left"/>
            </w:pPr>
            <w:r>
              <w:rPr>
                <w:rFonts w:ascii="Times New Roman" w:hAnsi="Times New Roman" w:eastAsia="Times New Roman"/>
                <w:b w:val="0"/>
                <w:i w:val="0"/>
                <w:sz w:val="24"/>
              </w:rPr>
              <w:t>display_name, avatar_url, currency, theme (light/dark/system)</w:t>
            </w:r>
          </w:p>
        </w:tc>
      </w:tr>
      <w:tr w14:paraId="172AF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FF1DCA6">
            <w:pPr>
              <w:spacing w:before="40" w:after="40" w:line="360" w:lineRule="auto"/>
              <w:jc w:val="left"/>
            </w:pPr>
            <w:r>
              <w:rPr>
                <w:rFonts w:ascii="Times New Roman" w:hAnsi="Times New Roman" w:eastAsia="Times New Roman"/>
                <w:b w:val="0"/>
                <w:i w:val="0"/>
                <w:sz w:val="24"/>
              </w:rPr>
              <w:t>budgets</w:t>
            </w:r>
          </w:p>
        </w:tc>
        <w:tc>
          <w:tcPr>
            <w:tcW w:w="2351" w:type="dxa"/>
          </w:tcPr>
          <w:p w14:paraId="3232D926">
            <w:pPr>
              <w:spacing w:before="40" w:after="40" w:line="360" w:lineRule="auto"/>
              <w:jc w:val="left"/>
            </w:pPr>
            <w:r>
              <w:rPr>
                <w:rFonts w:ascii="Times New Roman" w:hAnsi="Times New Roman" w:eastAsia="Times New Roman"/>
                <w:b w:val="0"/>
                <w:i w:val="0"/>
                <w:sz w:val="24"/>
              </w:rPr>
              <w:t>Ngân sách theo danh mục/kỳ</w:t>
            </w:r>
          </w:p>
        </w:tc>
        <w:tc>
          <w:tcPr>
            <w:tcW w:w="2351" w:type="dxa"/>
          </w:tcPr>
          <w:p w14:paraId="518B607B">
            <w:pPr>
              <w:spacing w:before="40" w:after="40" w:line="360" w:lineRule="auto"/>
              <w:jc w:val="left"/>
            </w:pPr>
            <w:r>
              <w:rPr>
                <w:rFonts w:ascii="Times New Roman" w:hAnsi="Times New Roman" w:eastAsia="Times New Roman"/>
                <w:b w:val="0"/>
                <w:i w:val="0"/>
                <w:sz w:val="24"/>
              </w:rPr>
              <w:t>id (UUID)</w:t>
            </w:r>
          </w:p>
        </w:tc>
        <w:tc>
          <w:tcPr>
            <w:tcW w:w="2351" w:type="dxa"/>
          </w:tcPr>
          <w:p w14:paraId="41AF6FFC">
            <w:pPr>
              <w:spacing w:before="40" w:after="40" w:line="360" w:lineRule="auto"/>
              <w:jc w:val="left"/>
            </w:pPr>
            <w:r>
              <w:rPr>
                <w:rFonts w:ascii="Times New Roman" w:hAnsi="Times New Roman" w:eastAsia="Times New Roman"/>
                <w:b w:val="0"/>
                <w:i w:val="0"/>
                <w:sz w:val="24"/>
              </w:rPr>
              <w:t>scope: weekly/monthly/yearly/category, ngưỡng cảnh báo 70/90/100%</w:t>
            </w:r>
          </w:p>
        </w:tc>
      </w:tr>
      <w:tr w14:paraId="06DEB7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E72907F">
            <w:pPr>
              <w:spacing w:before="40" w:after="40" w:line="360" w:lineRule="auto"/>
              <w:jc w:val="left"/>
            </w:pPr>
            <w:r>
              <w:rPr>
                <w:rFonts w:ascii="Times New Roman" w:hAnsi="Times New Roman" w:eastAsia="Times New Roman"/>
                <w:b w:val="0"/>
                <w:i w:val="0"/>
                <w:sz w:val="24"/>
              </w:rPr>
              <w:t>notifications</w:t>
            </w:r>
          </w:p>
        </w:tc>
        <w:tc>
          <w:tcPr>
            <w:tcW w:w="2351" w:type="dxa"/>
          </w:tcPr>
          <w:p w14:paraId="4BB5158F">
            <w:pPr>
              <w:spacing w:before="40" w:after="40" w:line="360" w:lineRule="auto"/>
              <w:jc w:val="left"/>
            </w:pPr>
            <w:r>
              <w:rPr>
                <w:rFonts w:ascii="Times New Roman" w:hAnsi="Times New Roman" w:eastAsia="Times New Roman"/>
                <w:b w:val="0"/>
                <w:i w:val="0"/>
                <w:sz w:val="24"/>
              </w:rPr>
              <w:t>Thông báo hệ thống</w:t>
            </w:r>
          </w:p>
        </w:tc>
        <w:tc>
          <w:tcPr>
            <w:tcW w:w="2351" w:type="dxa"/>
          </w:tcPr>
          <w:p w14:paraId="54726C12">
            <w:pPr>
              <w:spacing w:before="40" w:after="40" w:line="360" w:lineRule="auto"/>
              <w:jc w:val="left"/>
            </w:pPr>
            <w:r>
              <w:rPr>
                <w:rFonts w:ascii="Times New Roman" w:hAnsi="Times New Roman" w:eastAsia="Times New Roman"/>
                <w:b w:val="0"/>
                <w:i w:val="0"/>
                <w:sz w:val="24"/>
              </w:rPr>
              <w:t>id (UUID)</w:t>
            </w:r>
          </w:p>
        </w:tc>
        <w:tc>
          <w:tcPr>
            <w:tcW w:w="2351" w:type="dxa"/>
          </w:tcPr>
          <w:p w14:paraId="23B581E9">
            <w:pPr>
              <w:spacing w:before="40" w:after="40" w:line="360" w:lineRule="auto"/>
              <w:jc w:val="left"/>
            </w:pPr>
            <w:r>
              <w:rPr>
                <w:rFonts w:ascii="Times New Roman" w:hAnsi="Times New Roman" w:eastAsia="Times New Roman"/>
                <w:b w:val="0"/>
                <w:i w:val="0"/>
                <w:sz w:val="24"/>
              </w:rPr>
              <w:t>type: system/budget/report/security, read_at để đánh dấu đã đọc</w:t>
            </w:r>
          </w:p>
        </w:tc>
      </w:tr>
      <w:tr w14:paraId="3C4BC7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A91F9D6">
            <w:pPr>
              <w:spacing w:before="40" w:after="40" w:line="360" w:lineRule="auto"/>
              <w:jc w:val="left"/>
            </w:pPr>
            <w:r>
              <w:rPr>
                <w:rFonts w:ascii="Times New Roman" w:hAnsi="Times New Roman" w:eastAsia="Times New Roman"/>
                <w:b w:val="0"/>
                <w:i w:val="0"/>
                <w:sz w:val="24"/>
              </w:rPr>
              <w:t>activity_logs</w:t>
            </w:r>
          </w:p>
        </w:tc>
        <w:tc>
          <w:tcPr>
            <w:tcW w:w="2351" w:type="dxa"/>
          </w:tcPr>
          <w:p w14:paraId="2974F92C">
            <w:pPr>
              <w:spacing w:before="40" w:after="40" w:line="360" w:lineRule="auto"/>
              <w:jc w:val="left"/>
            </w:pPr>
            <w:r>
              <w:rPr>
                <w:rFonts w:ascii="Times New Roman" w:hAnsi="Times New Roman" w:eastAsia="Times New Roman"/>
                <w:b w:val="0"/>
                <w:i w:val="0"/>
                <w:sz w:val="24"/>
              </w:rPr>
              <w:t>Nhật ký hoạt động Admin</w:t>
            </w:r>
          </w:p>
        </w:tc>
        <w:tc>
          <w:tcPr>
            <w:tcW w:w="2351" w:type="dxa"/>
          </w:tcPr>
          <w:p w14:paraId="314AEA8C">
            <w:pPr>
              <w:spacing w:before="40" w:after="40" w:line="360" w:lineRule="auto"/>
              <w:jc w:val="left"/>
            </w:pPr>
            <w:r>
              <w:rPr>
                <w:rFonts w:ascii="Times New Roman" w:hAnsi="Times New Roman" w:eastAsia="Times New Roman"/>
                <w:b w:val="0"/>
                <w:i w:val="0"/>
                <w:sz w:val="24"/>
              </w:rPr>
              <w:t>id (UUID)</w:t>
            </w:r>
          </w:p>
        </w:tc>
        <w:tc>
          <w:tcPr>
            <w:tcW w:w="2351" w:type="dxa"/>
          </w:tcPr>
          <w:p w14:paraId="3DB0FB14">
            <w:pPr>
              <w:spacing w:before="40" w:after="40" w:line="360" w:lineRule="auto"/>
              <w:jc w:val="left"/>
            </w:pPr>
            <w:r>
              <w:rPr>
                <w:rFonts w:ascii="Times New Roman" w:hAnsi="Times New Roman" w:eastAsia="Times New Roman"/>
                <w:b w:val="0"/>
                <w:i w:val="0"/>
                <w:sz w:val="24"/>
              </w:rPr>
              <w:t>actor_user_id, target_user_id, action, metadata JSONB</w:t>
            </w:r>
          </w:p>
        </w:tc>
      </w:tr>
    </w:tbl>
    <w:p w14:paraId="03A458A9">
      <w:pPr>
        <w:spacing w:before="40" w:after="160" w:line="360" w:lineRule="auto"/>
        <w:jc w:val="center"/>
      </w:pPr>
      <w:r>
        <w:rPr>
          <w:rFonts w:ascii="Times New Roman" w:hAnsi="Times New Roman" w:eastAsia="Times New Roman"/>
          <w:b w:val="0"/>
          <w:i/>
          <w:sz w:val="24"/>
        </w:rPr>
        <w:t>Bảng 3.3: Mô tả các bảng trong Supabase SQL Schema</w:t>
      </w:r>
    </w:p>
    <w:p w14:paraId="04C4FA3F">
      <w:pPr>
        <w:spacing w:before="0" w:after="120" w:line="360" w:lineRule="auto"/>
        <w:jc w:val="both"/>
        <w:outlineLvl w:val="2"/>
        <w:rPr>
          <w:b/>
          <w:bCs/>
        </w:rPr>
      </w:pPr>
      <w:r>
        <w:rPr>
          <w:rFonts w:ascii="Times New Roman" w:hAnsi="Times New Roman" w:eastAsia="Times New Roman"/>
          <w:b/>
          <w:bCs/>
          <w:i w:val="0"/>
          <w:sz w:val="26"/>
        </w:rPr>
        <w:t>3.2.3. Row Level Security (RLS) và Triggers</w:t>
      </w:r>
    </w:p>
    <w:p w14:paraId="5933C419">
      <w:pPr>
        <w:spacing w:before="0" w:after="120" w:line="360" w:lineRule="auto"/>
        <w:ind w:firstLine="709"/>
        <w:jc w:val="both"/>
      </w:pPr>
      <w:r>
        <w:rPr>
          <w:rFonts w:ascii="Times New Roman" w:hAnsi="Times New Roman" w:eastAsia="Times New Roman"/>
          <w:b w:val="0"/>
          <w:i w:val="0"/>
          <w:sz w:val="26"/>
        </w:rPr>
        <w:t>Supabase Schema triển khai Row Level Security (RLS) cho tất cả bảng, đảm bảo người dùng chỉ có thể đọc/ghi dữ liệu của chính họ. Admin có quyền truy cập toàn bộ dữ liệu thông qua hàm is_admin() được định nghĩa sẵn. Hai trigger tự động được thiết lập:</w:t>
      </w:r>
    </w:p>
    <w:p w14:paraId="03FB3C9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on_auth_user_created: Tự động tạo bản ghi user_roles và user_settings khi có user mới đăng ký, tự động phân quyền ADMIN cho email 2212389@dlu.edu.vn.</w:t>
      </w:r>
    </w:p>
    <w:p w14:paraId="42DA16F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touch_updated_at: Tự động cập nhật trường updated_at khi có thay đổi dữ liệu trên các bảng user_roles, user_settings, budgets.</w:t>
      </w:r>
    </w:p>
    <w:p w14:paraId="1374EB24">
      <w:pPr>
        <w:spacing w:before="40" w:after="160" w:line="360" w:lineRule="auto"/>
        <w:jc w:val="center"/>
      </w:pPr>
      <w:r>
        <w:rPr>
          <w:rFonts w:ascii="Times New Roman" w:hAnsi="Times New Roman" w:eastAsia="Times New Roman"/>
          <w:b w:val="0"/>
          <w:i/>
          <w:sz w:val="24"/>
        </w:rPr>
        <w:drawing>
          <wp:inline distT="0" distB="0" distL="114300" distR="114300">
            <wp:extent cx="5963285" cy="2548890"/>
            <wp:effectExtent l="0" t="0" r="10795" b="11430"/>
            <wp:docPr id="4" name="Picture 4" descr="Untitl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Untitled"/>
                    <pic:cNvPicPr>
                      <a:picLocks noChangeAspect="1"/>
                    </pic:cNvPicPr>
                  </pic:nvPicPr>
                  <pic:blipFill>
                    <a:blip r:embed="rId9"/>
                    <a:stretch>
                      <a:fillRect/>
                    </a:stretch>
                  </pic:blipFill>
                  <pic:spPr>
                    <a:xfrm>
                      <a:off x="0" y="0"/>
                      <a:ext cx="5963285" cy="2548890"/>
                    </a:xfrm>
                    <a:prstGeom prst="rect">
                      <a:avLst/>
                    </a:prstGeom>
                  </pic:spPr>
                </pic:pic>
              </a:graphicData>
            </a:graphic>
          </wp:inline>
        </w:drawing>
      </w:r>
      <w:r>
        <w:rPr>
          <w:rFonts w:ascii="Times New Roman" w:hAnsi="Times New Roman" w:eastAsia="Times New Roman"/>
          <w:b w:val="0"/>
          <w:i/>
          <w:sz w:val="24"/>
        </w:rPr>
        <w:t>Hình 3.3: Entity Relationship Diagram (ERD) của hệ thống</w:t>
      </w:r>
    </w:p>
    <w:p w14:paraId="59C801B1">
      <w:pPr>
        <w:spacing w:before="160" w:after="80" w:line="360" w:lineRule="auto"/>
        <w:jc w:val="left"/>
        <w:outlineLvl w:val="1"/>
      </w:pPr>
      <w:r>
        <w:rPr>
          <w:rFonts w:ascii="Times New Roman" w:hAnsi="Times New Roman" w:eastAsia="Times New Roman"/>
          <w:b/>
          <w:i w:val="0"/>
          <w:sz w:val="26"/>
        </w:rPr>
        <w:t>3.3. Luồng xử lý dữ liệu</w:t>
      </w:r>
    </w:p>
    <w:p w14:paraId="32509A47">
      <w:pPr>
        <w:spacing w:before="0" w:after="120" w:line="360" w:lineRule="auto"/>
        <w:ind w:firstLine="709"/>
        <w:jc w:val="both"/>
      </w:pPr>
      <w:r>
        <w:rPr>
          <w:rFonts w:ascii="Times New Roman" w:hAnsi="Times New Roman" w:eastAsia="Times New Roman"/>
          <w:b w:val="0"/>
          <w:i w:val="0"/>
          <w:sz w:val="26"/>
        </w:rPr>
        <w:t>Luồng xử lý request điển hình trong hệ thống diễn ra như sau:</w:t>
      </w:r>
    </w:p>
    <w:p w14:paraId="42E984E8">
      <w:pPr>
        <w:pStyle w:val="24"/>
        <w:numPr>
          <w:numId w:val="0"/>
        </w:numPr>
        <w:spacing w:before="0" w:after="60" w:line="360" w:lineRule="auto"/>
        <w:jc w:val="both"/>
      </w:pPr>
      <w:r>
        <w:rPr>
          <w:rFonts w:ascii="Times New Roman" w:hAnsi="Times New Roman" w:eastAsia="Times New Roman"/>
          <w:b w:val="0"/>
          <w:i w:val="0"/>
          <w:sz w:val="26"/>
        </w:rPr>
        <w:t>Bước 1: Người dùng tương tác với giao diện React trên trình duyệt (click, nhập form...).</w:t>
      </w:r>
    </w:p>
    <w:p w14:paraId="50057E90">
      <w:pPr>
        <w:pStyle w:val="24"/>
        <w:numPr>
          <w:numId w:val="0"/>
        </w:numPr>
        <w:spacing w:before="0" w:after="60" w:line="360" w:lineRule="auto"/>
        <w:jc w:val="both"/>
      </w:pPr>
      <w:r>
        <w:rPr>
          <w:rFonts w:ascii="Times New Roman" w:hAnsi="Times New Roman" w:eastAsia="Times New Roman"/>
          <w:b w:val="0"/>
          <w:i w:val="0"/>
          <w:sz w:val="26"/>
        </w:rPr>
        <w:t>Bước 2: Next.js Client Component gửi HTTP request đến Backend API hoặc Server Component truy vấn Supabase trực tiếp.</w:t>
      </w:r>
    </w:p>
    <w:p w14:paraId="3E4C102F">
      <w:pPr>
        <w:pStyle w:val="24"/>
        <w:numPr>
          <w:numId w:val="0"/>
        </w:numPr>
        <w:spacing w:before="0" w:after="60" w:line="360" w:lineRule="auto"/>
        <w:jc w:val="both"/>
      </w:pPr>
      <w:r>
        <w:rPr>
          <w:rFonts w:ascii="Times New Roman" w:hAnsi="Times New Roman" w:eastAsia="Times New Roman"/>
          <w:b w:val="0"/>
          <w:i w:val="0"/>
          <w:sz w:val="26"/>
        </w:rPr>
        <w:t>Bước 3: Request đến Backend Express qua JWT Authentication Middleware để xác thực token.</w:t>
      </w:r>
    </w:p>
    <w:p w14:paraId="752C1384">
      <w:pPr>
        <w:pStyle w:val="24"/>
        <w:numPr>
          <w:numId w:val="0"/>
        </w:numPr>
        <w:spacing w:before="0" w:after="60" w:line="360" w:lineRule="auto"/>
        <w:jc w:val="both"/>
      </w:pPr>
      <w:r>
        <w:rPr>
          <w:rFonts w:ascii="Times New Roman" w:hAnsi="Times New Roman" w:eastAsia="Times New Roman"/>
          <w:b w:val="0"/>
          <w:i w:val="0"/>
          <w:sz w:val="26"/>
        </w:rPr>
        <w:t>Bước 4: RBAC Middleware kiểm tra quyền của người dùng (ADMIN/USER) cho endpoint được gọi.</w:t>
      </w:r>
    </w:p>
    <w:p w14:paraId="0A2E47AB">
      <w:pPr>
        <w:pStyle w:val="24"/>
        <w:numPr>
          <w:numId w:val="0"/>
        </w:numPr>
        <w:spacing w:before="0" w:after="60" w:line="360" w:lineRule="auto"/>
        <w:jc w:val="both"/>
      </w:pPr>
      <w:r>
        <w:rPr>
          <w:rFonts w:ascii="Times New Roman" w:hAnsi="Times New Roman" w:eastAsia="Times New Roman"/>
          <w:b w:val="0"/>
          <w:i w:val="0"/>
          <w:sz w:val="26"/>
        </w:rPr>
        <w:t>Bước 5: Controller nhận request đã qua validation (Zod), gọi Service/Prisma để thực hiện CRUD.</w:t>
      </w:r>
    </w:p>
    <w:p w14:paraId="72B719D9">
      <w:pPr>
        <w:pStyle w:val="24"/>
        <w:numPr>
          <w:numId w:val="0"/>
        </w:numPr>
        <w:spacing w:before="0" w:after="60" w:line="360" w:lineRule="auto"/>
        <w:jc w:val="both"/>
      </w:pPr>
      <w:r>
        <w:rPr>
          <w:rFonts w:ascii="Times New Roman" w:hAnsi="Times New Roman" w:eastAsia="Times New Roman"/>
          <w:b w:val="0"/>
          <w:i w:val="0"/>
          <w:sz w:val="26"/>
        </w:rPr>
        <w:t>Bước 6: Prisma ORM thực hiện query an toàn type-safe đến PostgreSQL, trả về dữ liệu.</w:t>
      </w:r>
    </w:p>
    <w:p w14:paraId="4652E49A">
      <w:pPr>
        <w:pStyle w:val="24"/>
        <w:numPr>
          <w:numId w:val="0"/>
        </w:numPr>
        <w:spacing w:before="0" w:after="60" w:line="360" w:lineRule="auto"/>
        <w:jc w:val="both"/>
      </w:pPr>
      <w:r>
        <w:rPr>
          <w:rFonts w:ascii="Times New Roman" w:hAnsi="Times New Roman" w:eastAsia="Times New Roman"/>
          <w:b w:val="0"/>
          <w:i w:val="0"/>
          <w:sz w:val="26"/>
        </w:rPr>
        <w:t>Bước 7: Controller format response và gửi JSON về Frontend.</w:t>
      </w:r>
    </w:p>
    <w:p w14:paraId="47D54F3F">
      <w:pPr>
        <w:pStyle w:val="24"/>
        <w:numPr>
          <w:numId w:val="0"/>
        </w:numPr>
        <w:spacing w:before="0" w:after="60" w:line="360" w:lineRule="auto"/>
        <w:jc w:val="both"/>
      </w:pPr>
      <w:r>
        <w:rPr>
          <w:rFonts w:ascii="Times New Roman" w:hAnsi="Times New Roman" w:eastAsia="Times New Roman"/>
          <w:b w:val="0"/>
          <w:i w:val="0"/>
          <w:sz w:val="26"/>
        </w:rPr>
        <w:t>Bước 8: Frontend cập nhật UI, hiển thị toast notification kết quả.</w:t>
      </w:r>
    </w:p>
    <w:p w14:paraId="26C5CE37">
      <w:pPr>
        <w:spacing w:before="160" w:after="80" w:line="360" w:lineRule="auto"/>
        <w:jc w:val="left"/>
        <w:outlineLvl w:val="1"/>
      </w:pPr>
      <w:r>
        <w:rPr>
          <w:rFonts w:ascii="Times New Roman" w:hAnsi="Times New Roman" w:eastAsia="Times New Roman"/>
          <w:b/>
          <w:i w:val="0"/>
          <w:sz w:val="26"/>
        </w:rPr>
        <w:t>3.4. Cấu trúc thư mục dự án</w:t>
      </w:r>
    </w:p>
    <w:p w14:paraId="05A7C22D">
      <w:pPr>
        <w:shd w:val="clear" w:color="auto" w:fill="F2F2F2"/>
        <w:spacing w:before="80" w:after="80" w:line="288" w:lineRule="auto"/>
        <w:ind w:left="567"/>
        <w:jc w:val="left"/>
      </w:pPr>
      <w:r>
        <w:rPr>
          <w:rFonts w:ascii="Courier New" w:hAnsi="Courier New" w:eastAsia="Courier New"/>
          <w:sz w:val="20"/>
        </w:rPr>
        <w:t>ExpenseManager-main/</w:t>
      </w:r>
      <w:r>
        <w:rPr>
          <w:rFonts w:ascii="Courier New" w:hAnsi="Courier New" w:eastAsia="Courier New"/>
          <w:sz w:val="20"/>
        </w:rPr>
        <w:br w:type="textWrapping"/>
      </w:r>
      <w:r>
        <w:rPr>
          <w:rFonts w:ascii="Courier New" w:hAnsi="Courier New" w:eastAsia="Courier New"/>
          <w:sz w:val="20"/>
        </w:rPr>
        <w:t>├── apps/</w:t>
      </w:r>
      <w:r>
        <w:rPr>
          <w:rFonts w:ascii="Courier New" w:hAnsi="Courier New" w:eastAsia="Courier New"/>
          <w:sz w:val="20"/>
        </w:rPr>
        <w:br w:type="textWrapping"/>
      </w:r>
      <w:r>
        <w:rPr>
          <w:rFonts w:ascii="Courier New" w:hAnsi="Courier New" w:eastAsia="Courier New"/>
          <w:sz w:val="20"/>
        </w:rPr>
        <w:t>│   ├── api/                    # Backend Node.js</w:t>
      </w:r>
      <w:r>
        <w:rPr>
          <w:rFonts w:ascii="Courier New" w:hAnsi="Courier New" w:eastAsia="Courier New"/>
          <w:sz w:val="20"/>
        </w:rPr>
        <w:br w:type="textWrapping"/>
      </w:r>
      <w:r>
        <w:rPr>
          <w:rFonts w:ascii="Courier New" w:hAnsi="Courier New" w:eastAsia="Courier New"/>
          <w:sz w:val="20"/>
        </w:rPr>
        <w:t>│   │   ├── src/</w:t>
      </w:r>
      <w:r>
        <w:rPr>
          <w:rFonts w:ascii="Courier New" w:hAnsi="Courier New" w:eastAsia="Courier New"/>
          <w:sz w:val="20"/>
        </w:rPr>
        <w:br w:type="textWrapping"/>
      </w:r>
      <w:r>
        <w:rPr>
          <w:rFonts w:ascii="Courier New" w:hAnsi="Courier New" w:eastAsia="Courier New"/>
          <w:sz w:val="20"/>
        </w:rPr>
        <w:t>│   │   │   ├── controllers/    # Xử lý request/response</w:t>
      </w:r>
      <w:r>
        <w:rPr>
          <w:rFonts w:ascii="Courier New" w:hAnsi="Courier New" w:eastAsia="Courier New"/>
          <w:sz w:val="20"/>
        </w:rPr>
        <w:br w:type="textWrapping"/>
      </w:r>
      <w:r>
        <w:rPr>
          <w:rFonts w:ascii="Courier New" w:hAnsi="Courier New" w:eastAsia="Courier New"/>
          <w:sz w:val="20"/>
        </w:rPr>
        <w:t>│   │   │   ├── middlewares/    # Auth, RBAC, activity tracking</w:t>
      </w:r>
      <w:r>
        <w:rPr>
          <w:rFonts w:ascii="Courier New" w:hAnsi="Courier New" w:eastAsia="Courier New"/>
          <w:sz w:val="20"/>
        </w:rPr>
        <w:br w:type="textWrapping"/>
      </w:r>
      <w:r>
        <w:rPr>
          <w:rFonts w:ascii="Courier New" w:hAnsi="Courier New" w:eastAsia="Courier New"/>
          <w:sz w:val="20"/>
        </w:rPr>
        <w:t>│   │   │   ├── routes/         # Định nghĩa API routes</w:t>
      </w:r>
      <w:r>
        <w:rPr>
          <w:rFonts w:ascii="Courier New" w:hAnsi="Courier New" w:eastAsia="Courier New"/>
          <w:sz w:val="20"/>
        </w:rPr>
        <w:br w:type="textWrapping"/>
      </w:r>
      <w:r>
        <w:rPr>
          <w:rFonts w:ascii="Courier New" w:hAnsi="Courier New" w:eastAsia="Courier New"/>
          <w:sz w:val="20"/>
        </w:rPr>
        <w:t>│   │   │   ├── services/       # Database service</w:t>
      </w:r>
      <w:r>
        <w:rPr>
          <w:rFonts w:ascii="Courier New" w:hAnsi="Courier New" w:eastAsia="Courier New"/>
          <w:sz w:val="20"/>
        </w:rPr>
        <w:br w:type="textWrapping"/>
      </w:r>
      <w:r>
        <w:rPr>
          <w:rFonts w:ascii="Courier New" w:hAnsi="Courier New" w:eastAsia="Courier New"/>
          <w:sz w:val="20"/>
        </w:rPr>
        <w:t>│   │   │   ├── utils/          # Password hashing</w:t>
      </w:r>
      <w:r>
        <w:rPr>
          <w:rFonts w:ascii="Courier New" w:hAnsi="Courier New" w:eastAsia="Courier New"/>
          <w:sz w:val="20"/>
        </w:rPr>
        <w:br w:type="textWrapping"/>
      </w:r>
      <w:r>
        <w:rPr>
          <w:rFonts w:ascii="Courier New" w:hAnsi="Courier New" w:eastAsia="Courier New"/>
          <w:sz w:val="20"/>
        </w:rPr>
        <w:t>│   │   │   ├── app.ts          # Express app setup</w:t>
      </w:r>
      <w:r>
        <w:rPr>
          <w:rFonts w:ascii="Courier New" w:hAnsi="Courier New" w:eastAsia="Courier New"/>
          <w:sz w:val="20"/>
        </w:rPr>
        <w:br w:type="textWrapping"/>
      </w:r>
      <w:r>
        <w:rPr>
          <w:rFonts w:ascii="Courier New" w:hAnsi="Courier New" w:eastAsia="Courier New"/>
          <w:sz w:val="20"/>
        </w:rPr>
        <w:t>│   │   │   └── server.ts       # HTTP server entry point</w:t>
      </w:r>
      <w:r>
        <w:rPr>
          <w:rFonts w:ascii="Courier New" w:hAnsi="Courier New" w:eastAsia="Courier New"/>
          <w:sz w:val="20"/>
        </w:rPr>
        <w:br w:type="textWrapping"/>
      </w:r>
      <w:r>
        <w:rPr>
          <w:rFonts w:ascii="Courier New" w:hAnsi="Courier New" w:eastAsia="Courier New"/>
          <w:sz w:val="20"/>
        </w:rPr>
        <w:t>│   │   ├── prisma/</w:t>
      </w:r>
      <w:r>
        <w:rPr>
          <w:rFonts w:ascii="Courier New" w:hAnsi="Courier New" w:eastAsia="Courier New"/>
          <w:sz w:val="20"/>
        </w:rPr>
        <w:br w:type="textWrapping"/>
      </w:r>
      <w:r>
        <w:rPr>
          <w:rFonts w:ascii="Courier New" w:hAnsi="Courier New" w:eastAsia="Courier New"/>
          <w:sz w:val="20"/>
        </w:rPr>
        <w:t>│   │   │   ├── schema.prisma   # Database schema</w:t>
      </w:r>
      <w:r>
        <w:rPr>
          <w:rFonts w:ascii="Courier New" w:hAnsi="Courier New" w:eastAsia="Courier New"/>
          <w:sz w:val="20"/>
        </w:rPr>
        <w:br w:type="textWrapping"/>
      </w:r>
      <w:r>
        <w:rPr>
          <w:rFonts w:ascii="Courier New" w:hAnsi="Courier New" w:eastAsia="Courier New"/>
          <w:sz w:val="20"/>
        </w:rPr>
        <w:t>│   │   │   ├── migrations/     # Migration files</w:t>
      </w:r>
      <w:r>
        <w:rPr>
          <w:rFonts w:ascii="Courier New" w:hAnsi="Courier New" w:eastAsia="Courier New"/>
          <w:sz w:val="20"/>
        </w:rPr>
        <w:br w:type="textWrapping"/>
      </w:r>
      <w:r>
        <w:rPr>
          <w:rFonts w:ascii="Courier New" w:hAnsi="Courier New" w:eastAsia="Courier New"/>
          <w:sz w:val="20"/>
        </w:rPr>
        <w:t>│   │   │   └── seed.ts         # Sample data seeding</w:t>
      </w:r>
      <w:r>
        <w:rPr>
          <w:rFonts w:ascii="Courier New" w:hAnsi="Courier New" w:eastAsia="Courier New"/>
          <w:sz w:val="20"/>
        </w:rPr>
        <w:br w:type="textWrapping"/>
      </w:r>
      <w:r>
        <w:rPr>
          <w:rFonts w:ascii="Courier New" w:hAnsi="Courier New" w:eastAsia="Courier New"/>
          <w:sz w:val="20"/>
        </w:rPr>
        <w:t>│   │   ├── infra/</w:t>
      </w:r>
      <w:r>
        <w:rPr>
          <w:rFonts w:ascii="Courier New" w:hAnsi="Courier New" w:eastAsia="Courier New"/>
          <w:sz w:val="20"/>
        </w:rPr>
        <w:br w:type="textWrapping"/>
      </w:r>
      <w:r>
        <w:rPr>
          <w:rFonts w:ascii="Courier New" w:hAnsi="Courier New" w:eastAsia="Courier New"/>
          <w:sz w:val="20"/>
        </w:rPr>
        <w:t>│   │   │   ├── swagger.ts      # Swagger/OpenAPI setup</w:t>
      </w:r>
      <w:r>
        <w:rPr>
          <w:rFonts w:ascii="Courier New" w:hAnsi="Courier New" w:eastAsia="Courier New"/>
          <w:sz w:val="20"/>
        </w:rPr>
        <w:br w:type="textWrapping"/>
      </w:r>
      <w:r>
        <w:rPr>
          <w:rFonts w:ascii="Courier New" w:hAnsi="Courier New" w:eastAsia="Courier New"/>
          <w:sz w:val="20"/>
        </w:rPr>
        <w:t>│   │   │   ├── security.ts     # Helmet, CORS setup</w:t>
      </w:r>
      <w:r>
        <w:rPr>
          <w:rFonts w:ascii="Courier New" w:hAnsi="Courier New" w:eastAsia="Courier New"/>
          <w:sz w:val="20"/>
        </w:rPr>
        <w:br w:type="textWrapping"/>
      </w:r>
      <w:r>
        <w:rPr>
          <w:rFonts w:ascii="Courier New" w:hAnsi="Courier New" w:eastAsia="Courier New"/>
          <w:sz w:val="20"/>
        </w:rPr>
        <w:t>│   │   │   ├── upload.ts       # Multer config</w:t>
      </w:r>
      <w:r>
        <w:rPr>
          <w:rFonts w:ascii="Courier New" w:hAnsi="Courier New" w:eastAsia="Courier New"/>
          <w:sz w:val="20"/>
        </w:rPr>
        <w:br w:type="textWrapping"/>
      </w:r>
      <w:r>
        <w:rPr>
          <w:rFonts w:ascii="Courier New" w:hAnsi="Courier New" w:eastAsia="Courier New"/>
          <w:sz w:val="20"/>
        </w:rPr>
        <w:t>│   │   │   └── errors.ts       # Error handler</w:t>
      </w:r>
      <w:r>
        <w:rPr>
          <w:rFonts w:ascii="Courier New" w:hAnsi="Courier New" w:eastAsia="Courier New"/>
          <w:sz w:val="20"/>
        </w:rPr>
        <w:br w:type="textWrapping"/>
      </w:r>
      <w:r>
        <w:rPr>
          <w:rFonts w:ascii="Courier New" w:hAnsi="Courier New" w:eastAsia="Courier New"/>
          <w:sz w:val="20"/>
        </w:rPr>
        <w:t>│   │   └── Dockerfile</w:t>
      </w:r>
      <w:r>
        <w:rPr>
          <w:rFonts w:ascii="Courier New" w:hAnsi="Courier New" w:eastAsia="Courier New"/>
          <w:sz w:val="20"/>
        </w:rPr>
        <w:br w:type="textWrapping"/>
      </w:r>
      <w:r>
        <w:rPr>
          <w:rFonts w:ascii="Courier New" w:hAnsi="Courier New" w:eastAsia="Courier New"/>
          <w:sz w:val="20"/>
        </w:rPr>
        <w:t>│   └── web/                    # Frontend Next.js</w:t>
      </w:r>
      <w:r>
        <w:rPr>
          <w:rFonts w:ascii="Courier New" w:hAnsi="Courier New" w:eastAsia="Courier New"/>
          <w:sz w:val="20"/>
        </w:rPr>
        <w:br w:type="textWrapping"/>
      </w:r>
      <w:r>
        <w:rPr>
          <w:rFonts w:ascii="Courier New" w:hAnsi="Courier New" w:eastAsia="Courier New"/>
          <w:sz w:val="20"/>
        </w:rPr>
        <w:t>│       ├── src/</w:t>
      </w:r>
      <w:r>
        <w:rPr>
          <w:rFonts w:ascii="Courier New" w:hAnsi="Courier New" w:eastAsia="Courier New"/>
          <w:sz w:val="20"/>
        </w:rPr>
        <w:br w:type="textWrapping"/>
      </w:r>
      <w:r>
        <w:rPr>
          <w:rFonts w:ascii="Courier New" w:hAnsi="Courier New" w:eastAsia="Courier New"/>
          <w:sz w:val="20"/>
        </w:rPr>
        <w:t>│       │   ├── app/            # Next.js App Router</w:t>
      </w:r>
      <w:r>
        <w:rPr>
          <w:rFonts w:ascii="Courier New" w:hAnsi="Courier New" w:eastAsia="Courier New"/>
          <w:sz w:val="20"/>
        </w:rPr>
        <w:br w:type="textWrapping"/>
      </w:r>
      <w:r>
        <w:rPr>
          <w:rFonts w:ascii="Courier New" w:hAnsi="Courier New" w:eastAsia="Courier New"/>
          <w:sz w:val="20"/>
        </w:rPr>
        <w:t>│       │   │   ├── dashboard/  # Trang Dashboard</w:t>
      </w:r>
      <w:r>
        <w:rPr>
          <w:rFonts w:ascii="Courier New" w:hAnsi="Courier New" w:eastAsia="Courier New"/>
          <w:sz w:val="20"/>
        </w:rPr>
        <w:br w:type="textWrapping"/>
      </w:r>
      <w:r>
        <w:rPr>
          <w:rFonts w:ascii="Courier New" w:hAnsi="Courier New" w:eastAsia="Courier New"/>
          <w:sz w:val="20"/>
        </w:rPr>
        <w:t>│       │   │   ├── accounts/   # Trang tài khoản</w:t>
      </w:r>
      <w:r>
        <w:rPr>
          <w:rFonts w:ascii="Courier New" w:hAnsi="Courier New" w:eastAsia="Courier New"/>
          <w:sz w:val="20"/>
        </w:rPr>
        <w:br w:type="textWrapping"/>
      </w:r>
      <w:r>
        <w:rPr>
          <w:rFonts w:ascii="Courier New" w:hAnsi="Courier New" w:eastAsia="Courier New"/>
          <w:sz w:val="20"/>
        </w:rPr>
        <w:t>│       │   │   ├── transactions/ # Trang giao dịch</w:t>
      </w:r>
      <w:r>
        <w:rPr>
          <w:rFonts w:ascii="Courier New" w:hAnsi="Courier New" w:eastAsia="Courier New"/>
          <w:sz w:val="20"/>
        </w:rPr>
        <w:br w:type="textWrapping"/>
      </w:r>
      <w:r>
        <w:rPr>
          <w:rFonts w:ascii="Courier New" w:hAnsi="Courier New" w:eastAsia="Courier New"/>
          <w:sz w:val="20"/>
        </w:rPr>
        <w:t>│       │   │   ├── budgets/    # Trang ngân sách</w:t>
      </w:r>
      <w:r>
        <w:rPr>
          <w:rFonts w:ascii="Courier New" w:hAnsi="Courier New" w:eastAsia="Courier New"/>
          <w:sz w:val="20"/>
        </w:rPr>
        <w:br w:type="textWrapping"/>
      </w:r>
      <w:r>
        <w:rPr>
          <w:rFonts w:ascii="Courier New" w:hAnsi="Courier New" w:eastAsia="Courier New"/>
          <w:sz w:val="20"/>
        </w:rPr>
        <w:t>│       │   │   ├── reports/    # Trang báo cáo</w:t>
      </w:r>
      <w:r>
        <w:rPr>
          <w:rFonts w:ascii="Courier New" w:hAnsi="Courier New" w:eastAsia="Courier New"/>
          <w:sz w:val="20"/>
        </w:rPr>
        <w:br w:type="textWrapping"/>
      </w:r>
      <w:r>
        <w:rPr>
          <w:rFonts w:ascii="Courier New" w:hAnsi="Courier New" w:eastAsia="Courier New"/>
          <w:sz w:val="20"/>
        </w:rPr>
        <w:t>│       │   │   ├── admin/      # Trang quản trị</w:t>
      </w:r>
      <w:r>
        <w:rPr>
          <w:rFonts w:ascii="Courier New" w:hAnsi="Courier New" w:eastAsia="Courier New"/>
          <w:sz w:val="20"/>
        </w:rPr>
        <w:br w:type="textWrapping"/>
      </w:r>
      <w:r>
        <w:rPr>
          <w:rFonts w:ascii="Courier New" w:hAnsi="Courier New" w:eastAsia="Courier New"/>
          <w:sz w:val="20"/>
        </w:rPr>
        <w:t>│       │   │   ├── profile/    # Trang hồ sơ</w:t>
      </w:r>
      <w:r>
        <w:rPr>
          <w:rFonts w:ascii="Courier New" w:hAnsi="Courier New" w:eastAsia="Courier New"/>
          <w:sz w:val="20"/>
        </w:rPr>
        <w:br w:type="textWrapping"/>
      </w:r>
      <w:r>
        <w:rPr>
          <w:rFonts w:ascii="Courier New" w:hAnsi="Courier New" w:eastAsia="Courier New"/>
          <w:sz w:val="20"/>
        </w:rPr>
        <w:t>│       │   │   ├── login/      # Trang đăng nhập</w:t>
      </w:r>
      <w:r>
        <w:rPr>
          <w:rFonts w:ascii="Courier New" w:hAnsi="Courier New" w:eastAsia="Courier New"/>
          <w:sz w:val="20"/>
        </w:rPr>
        <w:br w:type="textWrapping"/>
      </w:r>
      <w:r>
        <w:rPr>
          <w:rFonts w:ascii="Courier New" w:hAnsi="Courier New" w:eastAsia="Courier New"/>
          <w:sz w:val="20"/>
        </w:rPr>
        <w:t>│       │   │   └── register/   # Trang đăng ký</w:t>
      </w:r>
      <w:r>
        <w:rPr>
          <w:rFonts w:ascii="Courier New" w:hAnsi="Courier New" w:eastAsia="Courier New"/>
          <w:sz w:val="20"/>
        </w:rPr>
        <w:br w:type="textWrapping"/>
      </w:r>
      <w:r>
        <w:rPr>
          <w:rFonts w:ascii="Courier New" w:hAnsi="Courier New" w:eastAsia="Courier New"/>
          <w:sz w:val="20"/>
        </w:rPr>
        <w:t>│       │   ├── components/     # React components</w:t>
      </w:r>
      <w:r>
        <w:rPr>
          <w:rFonts w:ascii="Courier New" w:hAnsi="Courier New" w:eastAsia="Courier New"/>
          <w:sz w:val="20"/>
        </w:rPr>
        <w:br w:type="textWrapping"/>
      </w:r>
      <w:r>
        <w:rPr>
          <w:rFonts w:ascii="Courier New" w:hAnsi="Courier New" w:eastAsia="Courier New"/>
          <w:sz w:val="20"/>
        </w:rPr>
        <w:t>│       │   ├── lib/            # Utilities, Supabase client</w:t>
      </w:r>
      <w:r>
        <w:rPr>
          <w:rFonts w:ascii="Courier New" w:hAnsi="Courier New" w:eastAsia="Courier New"/>
          <w:sz w:val="20"/>
        </w:rPr>
        <w:br w:type="textWrapping"/>
      </w:r>
      <w:r>
        <w:rPr>
          <w:rFonts w:ascii="Courier New" w:hAnsi="Courier New" w:eastAsia="Courier New"/>
          <w:sz w:val="20"/>
        </w:rPr>
        <w:t>│       │   └── hooks/          # Custom React hooks</w:t>
      </w:r>
      <w:r>
        <w:rPr>
          <w:rFonts w:ascii="Courier New" w:hAnsi="Courier New" w:eastAsia="Courier New"/>
          <w:sz w:val="20"/>
        </w:rPr>
        <w:br w:type="textWrapping"/>
      </w:r>
      <w:r>
        <w:rPr>
          <w:rFonts w:ascii="Courier New" w:hAnsi="Courier New" w:eastAsia="Courier New"/>
          <w:sz w:val="20"/>
        </w:rPr>
        <w:t>│       └── Dockerfile</w:t>
      </w:r>
      <w:r>
        <w:rPr>
          <w:rFonts w:ascii="Courier New" w:hAnsi="Courier New" w:eastAsia="Courier New"/>
          <w:sz w:val="20"/>
        </w:rPr>
        <w:br w:type="textWrapping"/>
      </w:r>
      <w:r>
        <w:rPr>
          <w:rFonts w:ascii="Courier New" w:hAnsi="Courier New" w:eastAsia="Courier New"/>
          <w:sz w:val="20"/>
        </w:rPr>
        <w:t>├── infra/</w:t>
      </w:r>
      <w:r>
        <w:rPr>
          <w:rFonts w:ascii="Courier New" w:hAnsi="Courier New" w:eastAsia="Courier New"/>
          <w:sz w:val="20"/>
        </w:rPr>
        <w:br w:type="textWrapping"/>
      </w:r>
      <w:r>
        <w:rPr>
          <w:rFonts w:ascii="Courier New" w:hAnsi="Courier New" w:eastAsia="Courier New"/>
          <w:sz w:val="20"/>
        </w:rPr>
        <w:t>│   ├── docker-compose.yml      # Docker Compose</w:t>
      </w:r>
      <w:r>
        <w:rPr>
          <w:rFonts w:ascii="Courier New" w:hAnsi="Courier New" w:eastAsia="Courier New"/>
          <w:sz w:val="20"/>
        </w:rPr>
        <w:br w:type="textWrapping"/>
      </w:r>
      <w:r>
        <w:rPr>
          <w:rFonts w:ascii="Courier New" w:hAnsi="Courier New" w:eastAsia="Courier New"/>
          <w:sz w:val="20"/>
        </w:rPr>
        <w:t>│   ├── nginx.conf              # Nginx reverse proxy</w:t>
      </w:r>
      <w:r>
        <w:rPr>
          <w:rFonts w:ascii="Courier New" w:hAnsi="Courier New" w:eastAsia="Courier New"/>
          <w:sz w:val="20"/>
        </w:rPr>
        <w:br w:type="textWrapping"/>
      </w:r>
      <w:r>
        <w:rPr>
          <w:rFonts w:ascii="Courier New" w:hAnsi="Courier New" w:eastAsia="Courier New"/>
          <w:sz w:val="20"/>
        </w:rPr>
        <w:t>│   └── db/</w:t>
      </w:r>
      <w:r>
        <w:rPr>
          <w:rFonts w:ascii="Courier New" w:hAnsi="Courier New" w:eastAsia="Courier New"/>
          <w:sz w:val="20"/>
        </w:rPr>
        <w:br w:type="textWrapping"/>
      </w:r>
      <w:r>
        <w:rPr>
          <w:rFonts w:ascii="Courier New" w:hAnsi="Courier New" w:eastAsia="Courier New"/>
          <w:sz w:val="20"/>
        </w:rPr>
        <w:t>│       ├── schema.sql          # Supabase SQL schema</w:t>
      </w:r>
      <w:r>
        <w:rPr>
          <w:rFonts w:ascii="Courier New" w:hAnsi="Courier New" w:eastAsia="Courier New"/>
          <w:sz w:val="20"/>
        </w:rPr>
        <w:br w:type="textWrapping"/>
      </w:r>
      <w:r>
        <w:rPr>
          <w:rFonts w:ascii="Courier New" w:hAnsi="Courier New" w:eastAsia="Courier New"/>
          <w:sz w:val="20"/>
        </w:rPr>
        <w:t>│       └── seed.sql            # Sample data</w:t>
      </w:r>
      <w:r>
        <w:rPr>
          <w:rFonts w:ascii="Courier New" w:hAnsi="Courier New" w:eastAsia="Courier New"/>
          <w:sz w:val="20"/>
        </w:rPr>
        <w:br w:type="textWrapping"/>
      </w:r>
      <w:r>
        <w:rPr>
          <w:rFonts w:ascii="Courier New" w:hAnsi="Courier New" w:eastAsia="Courier New"/>
          <w:sz w:val="20"/>
        </w:rPr>
        <w:t>├── README.md</w:t>
      </w:r>
      <w:r>
        <w:rPr>
          <w:rFonts w:ascii="Courier New" w:hAnsi="Courier New" w:eastAsia="Courier New"/>
          <w:sz w:val="20"/>
        </w:rPr>
        <w:br w:type="textWrapping"/>
      </w:r>
      <w:r>
        <w:rPr>
          <w:rFonts w:ascii="Courier New" w:hAnsi="Courier New" w:eastAsia="Courier New"/>
          <w:sz w:val="20"/>
        </w:rPr>
        <w:t>└── AI_TOOL_PROMPTS.md          # AI tool evidence</w:t>
      </w:r>
    </w:p>
    <w:p w14:paraId="3A995803">
      <w:pPr>
        <w:spacing w:before="40" w:after="160" w:line="360" w:lineRule="auto"/>
        <w:jc w:val="center"/>
      </w:pPr>
      <w:r>
        <w:rPr>
          <w:rFonts w:ascii="Times New Roman" w:hAnsi="Times New Roman" w:eastAsia="Times New Roman"/>
          <w:b w:val="0"/>
          <w:i/>
          <w:sz w:val="24"/>
        </w:rPr>
        <w:t>Hình 3.4: Cấu trúc thư mục dự án Expense Manager</w:t>
      </w:r>
    </w:p>
    <w:p w14:paraId="0677A0F5">
      <w:r>
        <w:br w:type="page"/>
      </w:r>
    </w:p>
    <w:p w14:paraId="56C2A916">
      <w:pPr>
        <w:spacing w:before="240" w:after="120" w:line="360" w:lineRule="auto"/>
        <w:jc w:val="left"/>
        <w:outlineLvl w:val="0"/>
      </w:pPr>
      <w:r>
        <w:rPr>
          <w:rFonts w:ascii="Times New Roman" w:hAnsi="Times New Roman" w:eastAsia="Times New Roman"/>
          <w:b/>
          <w:i w:val="0"/>
          <w:sz w:val="28"/>
        </w:rPr>
        <w:t>IV. PHÂN TÍCH CHỨC NĂNG</w:t>
      </w:r>
    </w:p>
    <w:p w14:paraId="505B5881">
      <w:pPr>
        <w:spacing w:before="0" w:after="120" w:line="360" w:lineRule="auto"/>
        <w:ind w:firstLine="709"/>
        <w:jc w:val="both"/>
      </w:pPr>
      <w:r>
        <w:rPr>
          <w:rFonts w:ascii="Times New Roman" w:hAnsi="Times New Roman" w:eastAsia="Times New Roman"/>
          <w:b w:val="0"/>
          <w:i w:val="0"/>
          <w:sz w:val="26"/>
        </w:rPr>
        <w:t>Expense Manager cung cấp một bộ tính năng toàn diện phục vụ nhu cầu quản lý tài chính cá nhân. Dưới đây là phân tích chi tiết từng chức năng với mô tả nghiệp vụ, API endpoint liên quan và giao diện người dùng.</w:t>
      </w:r>
    </w:p>
    <w:p w14:paraId="02303292">
      <w:pPr>
        <w:spacing w:before="160" w:after="80" w:line="360" w:lineRule="auto"/>
        <w:jc w:val="left"/>
        <w:outlineLvl w:val="1"/>
      </w:pPr>
      <w:r>
        <w:rPr>
          <w:rFonts w:ascii="Times New Roman" w:hAnsi="Times New Roman" w:eastAsia="Times New Roman"/>
          <w:b/>
          <w:i w:val="0"/>
          <w:sz w:val="26"/>
        </w:rPr>
        <w:t>4.1. Xác thực và phân quyền người dùng (Authentication &amp; Authorization)</w:t>
      </w:r>
    </w:p>
    <w:p w14:paraId="25154A86">
      <w:pPr>
        <w:spacing w:before="0" w:after="120" w:line="360" w:lineRule="auto"/>
        <w:ind w:firstLine="709"/>
        <w:jc w:val="both"/>
      </w:pPr>
      <w:r>
        <w:rPr>
          <w:rFonts w:ascii="Times New Roman" w:hAnsi="Times New Roman" w:eastAsia="Times New Roman"/>
          <w:b w:val="0"/>
          <w:i w:val="0"/>
          <w:sz w:val="26"/>
        </w:rPr>
        <w:t>Hệ thống xác thực được xây dựng trên nền tảng JWT (JSON Web Token) kết hợp với Supabase Auth cho phiên bản production. Tính năng này là nền tảng bảo mật của toàn bộ ứng dụng.</w:t>
      </w:r>
    </w:p>
    <w:p w14:paraId="3D2CF16A">
      <w:pPr>
        <w:spacing w:before="0" w:after="120" w:line="360" w:lineRule="auto"/>
        <w:jc w:val="both"/>
      </w:pPr>
      <w:r>
        <w:rPr>
          <w:rFonts w:ascii="Times New Roman" w:hAnsi="Times New Roman" w:eastAsia="Times New Roman"/>
          <w:b w:val="0"/>
          <w:i w:val="0"/>
          <w:sz w:val="26"/>
        </w:rPr>
        <w:t>a) Đăng ký tài khoản (Register)</w:t>
      </w:r>
    </w:p>
    <w:p w14:paraId="2F1FE3F4">
      <w:pPr>
        <w:spacing w:before="0" w:after="120" w:line="360" w:lineRule="auto"/>
        <w:ind w:firstLine="709"/>
        <w:jc w:val="both"/>
      </w:pPr>
      <w:r>
        <w:rPr>
          <w:rFonts w:ascii="Times New Roman" w:hAnsi="Times New Roman" w:eastAsia="Times New Roman"/>
          <w:b w:val="0"/>
          <w:i w:val="0"/>
          <w:sz w:val="26"/>
        </w:rPr>
        <w:t>Người dùng đăng ký bằng email, mật khẩu (tối thiểu 4 ký tự) và họ tên đầy đủ. Hệ thống kiểm tra email trùng lặp, hash mật khẩu bằng bcryptjs trước khi lưu, và trả về JWT access token ngay sau khi đăng ký thành công. Validation được thực hiện bởi Zod schema trên Backend.</w:t>
      </w:r>
    </w:p>
    <w:p w14:paraId="18D54F84">
      <w:pPr>
        <w:spacing w:before="0" w:after="120" w:line="360" w:lineRule="auto"/>
        <w:jc w:val="both"/>
      </w:pPr>
      <w:r>
        <w:rPr>
          <w:rFonts w:ascii="Times New Roman" w:hAnsi="Times New Roman" w:eastAsia="Times New Roman"/>
          <w:b w:val="0"/>
          <w:i w:val="0"/>
          <w:sz w:val="26"/>
        </w:rPr>
        <w:t>b) Đăng nhập (Login)</w:t>
      </w:r>
    </w:p>
    <w:p w14:paraId="10268C9D">
      <w:pPr>
        <w:spacing w:before="0" w:after="120" w:line="360" w:lineRule="auto"/>
        <w:ind w:firstLine="709"/>
        <w:jc w:val="both"/>
      </w:pPr>
      <w:r>
        <w:rPr>
          <w:rFonts w:ascii="Times New Roman" w:hAnsi="Times New Roman" w:eastAsia="Times New Roman"/>
          <w:b w:val="0"/>
          <w:i w:val="0"/>
          <w:sz w:val="26"/>
        </w:rPr>
        <w:t>Người dùng đăng nhập bằng email và mật khẩu. Backend xác thực thông tin, tạo JWT access token với thời hạn 1 ngày chứa thông tin userId, email và role. Token được lưu phía client và gửi kèm trong Authorization header của mọi request tiếp theo. Hệ thống cũng cập nhật trạng thái isCurrentlyActive và lastActivityAt trong database.</w:t>
      </w:r>
    </w:p>
    <w:p w14:paraId="5E82B811">
      <w:pPr>
        <w:spacing w:before="0" w:after="120" w:line="360" w:lineRule="auto"/>
        <w:jc w:val="both"/>
      </w:pPr>
      <w:r>
        <w:rPr>
          <w:rFonts w:ascii="Times New Roman" w:hAnsi="Times New Roman" w:eastAsia="Times New Roman"/>
          <w:b w:val="0"/>
          <w:i w:val="0"/>
          <w:sz w:val="26"/>
        </w:rPr>
        <w:t>c) Phân quyền RBAC (Role-Based Access Control)</w:t>
      </w:r>
    </w:p>
    <w:p w14:paraId="52CDB60A">
      <w:pPr>
        <w:spacing w:before="0" w:after="120" w:line="360" w:lineRule="auto"/>
        <w:ind w:firstLine="709"/>
        <w:jc w:val="both"/>
      </w:pPr>
      <w:r>
        <w:rPr>
          <w:rFonts w:ascii="Times New Roman" w:hAnsi="Times New Roman" w:eastAsia="Times New Roman"/>
          <w:b w:val="0"/>
          <w:i w:val="0"/>
          <w:sz w:val="26"/>
        </w:rPr>
        <w:t>Hệ thống định nghĩa hai vai trò: USER (người dùng thông thường) và ADMIN (quản trị viên). Middleware allow() kiểm tra role trước khi cho phép truy cập các endpoint nhạy cảm. Admin có thêm quyền: xem toàn bộ user, xóa user, xem nhật ký hoạt động hệ thống, và xem Dashboard tổng quan hệ thống với thống kê số liệu tổng hợp.</w:t>
      </w:r>
    </w:p>
    <w:p w14:paraId="37418C00">
      <w:pPr>
        <w:spacing w:before="0" w:after="120" w:line="360" w:lineRule="auto"/>
        <w:jc w:val="both"/>
      </w:pPr>
      <w:r>
        <w:rPr>
          <w:rFonts w:ascii="Times New Roman" w:hAnsi="Times New Roman" w:eastAsia="Times New Roman"/>
          <w:b w:val="0"/>
          <w:i w:val="0"/>
          <w:sz w:val="26"/>
        </w:rPr>
        <w:t>d) Quản lý Session và Logout</w:t>
      </w:r>
    </w:p>
    <w:p w14:paraId="7EB5A6D9">
      <w:pPr>
        <w:spacing w:before="0" w:after="120" w:line="360" w:lineRule="auto"/>
        <w:ind w:firstLine="709"/>
        <w:jc w:val="both"/>
      </w:pPr>
      <w:r>
        <w:rPr>
          <w:rFonts w:ascii="Times New Roman" w:hAnsi="Times New Roman" w:eastAsia="Times New Roman"/>
          <w:b w:val="0"/>
          <w:i w:val="0"/>
          <w:sz w:val="26"/>
        </w:rPr>
        <w:t>Logout cập nhật trạng thái người dùng thành isCurrentlyActive = false trong database. Middleware xác thực kiểm tra token hợp lệ trên mọi request được bảo vệ, trả về 401 Unauthorized nếu token không hợp lệ hoặc hết hạn.</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5DCD58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20555BF2">
            <w:pPr>
              <w:spacing w:before="40" w:after="40" w:line="360" w:lineRule="auto"/>
              <w:jc w:val="center"/>
            </w:pPr>
            <w:r>
              <w:rPr>
                <w:rFonts w:ascii="Times New Roman" w:hAnsi="Times New Roman" w:eastAsia="Times New Roman"/>
                <w:b/>
                <w:i w:val="0"/>
                <w:sz w:val="24"/>
              </w:rPr>
              <w:t>Endpoint</w:t>
            </w:r>
          </w:p>
        </w:tc>
        <w:tc>
          <w:tcPr>
            <w:tcW w:w="2351" w:type="dxa"/>
            <w:shd w:val="clear" w:color="auto" w:fill="D9E1F2"/>
            <w:vAlign w:val="center"/>
          </w:tcPr>
          <w:p w14:paraId="78B9557D">
            <w:pPr>
              <w:spacing w:before="40" w:after="40" w:line="360" w:lineRule="auto"/>
              <w:jc w:val="center"/>
            </w:pPr>
            <w:r>
              <w:rPr>
                <w:rFonts w:ascii="Times New Roman" w:hAnsi="Times New Roman" w:eastAsia="Times New Roman"/>
                <w:b/>
                <w:i w:val="0"/>
                <w:sz w:val="24"/>
              </w:rPr>
              <w:t>Method</w:t>
            </w:r>
          </w:p>
        </w:tc>
        <w:tc>
          <w:tcPr>
            <w:tcW w:w="2351" w:type="dxa"/>
            <w:shd w:val="clear" w:color="auto" w:fill="D9E1F2"/>
            <w:vAlign w:val="center"/>
          </w:tcPr>
          <w:p w14:paraId="1DD0AF27">
            <w:pPr>
              <w:spacing w:before="40" w:after="40" w:line="360" w:lineRule="auto"/>
              <w:jc w:val="center"/>
            </w:pPr>
            <w:r>
              <w:rPr>
                <w:rFonts w:ascii="Times New Roman" w:hAnsi="Times New Roman" w:eastAsia="Times New Roman"/>
                <w:b/>
                <w:i w:val="0"/>
                <w:sz w:val="24"/>
              </w:rPr>
              <w:t>Mô tả</w:t>
            </w:r>
          </w:p>
        </w:tc>
        <w:tc>
          <w:tcPr>
            <w:tcW w:w="2351" w:type="dxa"/>
            <w:shd w:val="clear" w:color="auto" w:fill="D9E1F2"/>
            <w:vAlign w:val="center"/>
          </w:tcPr>
          <w:p w14:paraId="3865DD99">
            <w:pPr>
              <w:spacing w:before="40" w:after="40" w:line="360" w:lineRule="auto"/>
              <w:jc w:val="center"/>
            </w:pPr>
            <w:r>
              <w:rPr>
                <w:rFonts w:ascii="Times New Roman" w:hAnsi="Times New Roman" w:eastAsia="Times New Roman"/>
                <w:b/>
                <w:i w:val="0"/>
                <w:sz w:val="24"/>
              </w:rPr>
              <w:t>Auth</w:t>
            </w:r>
          </w:p>
        </w:tc>
      </w:tr>
      <w:tr w14:paraId="182C3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5D77D50">
            <w:pPr>
              <w:spacing w:before="40" w:after="40" w:line="360" w:lineRule="auto"/>
              <w:jc w:val="left"/>
            </w:pPr>
            <w:r>
              <w:rPr>
                <w:rFonts w:ascii="Times New Roman" w:hAnsi="Times New Roman" w:eastAsia="Times New Roman"/>
                <w:b w:val="0"/>
                <w:i w:val="0"/>
                <w:sz w:val="24"/>
              </w:rPr>
              <w:t>POST /api/auth/register</w:t>
            </w:r>
          </w:p>
        </w:tc>
        <w:tc>
          <w:tcPr>
            <w:tcW w:w="2351" w:type="dxa"/>
          </w:tcPr>
          <w:p w14:paraId="3831923D">
            <w:pPr>
              <w:spacing w:before="40" w:after="40" w:line="360" w:lineRule="auto"/>
              <w:jc w:val="left"/>
            </w:pPr>
            <w:r>
              <w:rPr>
                <w:rFonts w:ascii="Times New Roman" w:hAnsi="Times New Roman" w:eastAsia="Times New Roman"/>
                <w:b w:val="0"/>
                <w:i w:val="0"/>
                <w:sz w:val="24"/>
              </w:rPr>
              <w:t>POST</w:t>
            </w:r>
          </w:p>
        </w:tc>
        <w:tc>
          <w:tcPr>
            <w:tcW w:w="2351" w:type="dxa"/>
          </w:tcPr>
          <w:p w14:paraId="50681EF0">
            <w:pPr>
              <w:spacing w:before="40" w:after="40" w:line="360" w:lineRule="auto"/>
              <w:jc w:val="left"/>
            </w:pPr>
            <w:r>
              <w:rPr>
                <w:rFonts w:ascii="Times New Roman" w:hAnsi="Times New Roman" w:eastAsia="Times New Roman"/>
                <w:b w:val="0"/>
                <w:i w:val="0"/>
                <w:sz w:val="24"/>
              </w:rPr>
              <w:t>Đăng ký tài khoản mới</w:t>
            </w:r>
          </w:p>
        </w:tc>
        <w:tc>
          <w:tcPr>
            <w:tcW w:w="2351" w:type="dxa"/>
          </w:tcPr>
          <w:p w14:paraId="7CF421FC">
            <w:pPr>
              <w:spacing w:before="40" w:after="40" w:line="360" w:lineRule="auto"/>
              <w:jc w:val="left"/>
            </w:pPr>
            <w:r>
              <w:rPr>
                <w:rFonts w:ascii="Times New Roman" w:hAnsi="Times New Roman" w:eastAsia="Times New Roman"/>
                <w:b w:val="0"/>
                <w:i w:val="0"/>
                <w:sz w:val="24"/>
              </w:rPr>
              <w:t>Không</w:t>
            </w:r>
          </w:p>
        </w:tc>
      </w:tr>
      <w:tr w14:paraId="0A3208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9260A96">
            <w:pPr>
              <w:spacing w:before="40" w:after="40" w:line="360" w:lineRule="auto"/>
              <w:jc w:val="left"/>
            </w:pPr>
            <w:r>
              <w:rPr>
                <w:rFonts w:ascii="Times New Roman" w:hAnsi="Times New Roman" w:eastAsia="Times New Roman"/>
                <w:b w:val="0"/>
                <w:i w:val="0"/>
                <w:sz w:val="24"/>
              </w:rPr>
              <w:t>POST /api/auth/login</w:t>
            </w:r>
          </w:p>
        </w:tc>
        <w:tc>
          <w:tcPr>
            <w:tcW w:w="2351" w:type="dxa"/>
          </w:tcPr>
          <w:p w14:paraId="19447392">
            <w:pPr>
              <w:spacing w:before="40" w:after="40" w:line="360" w:lineRule="auto"/>
              <w:jc w:val="left"/>
            </w:pPr>
            <w:r>
              <w:rPr>
                <w:rFonts w:ascii="Times New Roman" w:hAnsi="Times New Roman" w:eastAsia="Times New Roman"/>
                <w:b w:val="0"/>
                <w:i w:val="0"/>
                <w:sz w:val="24"/>
              </w:rPr>
              <w:t>POST</w:t>
            </w:r>
          </w:p>
        </w:tc>
        <w:tc>
          <w:tcPr>
            <w:tcW w:w="2351" w:type="dxa"/>
          </w:tcPr>
          <w:p w14:paraId="397E1D96">
            <w:pPr>
              <w:spacing w:before="40" w:after="40" w:line="360" w:lineRule="auto"/>
              <w:jc w:val="left"/>
            </w:pPr>
            <w:r>
              <w:rPr>
                <w:rFonts w:ascii="Times New Roman" w:hAnsi="Times New Roman" w:eastAsia="Times New Roman"/>
                <w:b w:val="0"/>
                <w:i w:val="0"/>
                <w:sz w:val="24"/>
              </w:rPr>
              <w:t>Đăng nhập, nhận JWT token</w:t>
            </w:r>
          </w:p>
        </w:tc>
        <w:tc>
          <w:tcPr>
            <w:tcW w:w="2351" w:type="dxa"/>
          </w:tcPr>
          <w:p w14:paraId="0D37A616">
            <w:pPr>
              <w:spacing w:before="40" w:after="40" w:line="360" w:lineRule="auto"/>
              <w:jc w:val="left"/>
            </w:pPr>
            <w:r>
              <w:rPr>
                <w:rFonts w:ascii="Times New Roman" w:hAnsi="Times New Roman" w:eastAsia="Times New Roman"/>
                <w:b w:val="0"/>
                <w:i w:val="0"/>
                <w:sz w:val="24"/>
              </w:rPr>
              <w:t>Không</w:t>
            </w:r>
          </w:p>
        </w:tc>
      </w:tr>
      <w:tr w14:paraId="71D7F4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399FF31">
            <w:pPr>
              <w:spacing w:before="40" w:after="40" w:line="360" w:lineRule="auto"/>
              <w:jc w:val="left"/>
            </w:pPr>
            <w:r>
              <w:rPr>
                <w:rFonts w:ascii="Times New Roman" w:hAnsi="Times New Roman" w:eastAsia="Times New Roman"/>
                <w:b w:val="0"/>
                <w:i w:val="0"/>
                <w:sz w:val="24"/>
              </w:rPr>
              <w:t>GET /api/auth/me</w:t>
            </w:r>
          </w:p>
        </w:tc>
        <w:tc>
          <w:tcPr>
            <w:tcW w:w="2351" w:type="dxa"/>
          </w:tcPr>
          <w:p w14:paraId="3497D791">
            <w:pPr>
              <w:spacing w:before="40" w:after="40" w:line="360" w:lineRule="auto"/>
              <w:jc w:val="left"/>
            </w:pPr>
            <w:r>
              <w:rPr>
                <w:rFonts w:ascii="Times New Roman" w:hAnsi="Times New Roman" w:eastAsia="Times New Roman"/>
                <w:b w:val="0"/>
                <w:i w:val="0"/>
                <w:sz w:val="24"/>
              </w:rPr>
              <w:t>GET</w:t>
            </w:r>
          </w:p>
        </w:tc>
        <w:tc>
          <w:tcPr>
            <w:tcW w:w="2351" w:type="dxa"/>
          </w:tcPr>
          <w:p w14:paraId="38E7E4A3">
            <w:pPr>
              <w:spacing w:before="40" w:after="40" w:line="360" w:lineRule="auto"/>
              <w:jc w:val="left"/>
            </w:pPr>
            <w:r>
              <w:rPr>
                <w:rFonts w:ascii="Times New Roman" w:hAnsi="Times New Roman" w:eastAsia="Times New Roman"/>
                <w:b w:val="0"/>
                <w:i w:val="0"/>
                <w:sz w:val="24"/>
              </w:rPr>
              <w:t>Lấy thông tin user hiện tại</w:t>
            </w:r>
          </w:p>
        </w:tc>
        <w:tc>
          <w:tcPr>
            <w:tcW w:w="2351" w:type="dxa"/>
          </w:tcPr>
          <w:p w14:paraId="538ECAEE">
            <w:pPr>
              <w:spacing w:before="40" w:after="40" w:line="360" w:lineRule="auto"/>
              <w:jc w:val="left"/>
            </w:pPr>
            <w:r>
              <w:rPr>
                <w:rFonts w:ascii="Times New Roman" w:hAnsi="Times New Roman" w:eastAsia="Times New Roman"/>
                <w:b w:val="0"/>
                <w:i w:val="0"/>
                <w:sz w:val="24"/>
              </w:rPr>
              <w:t>JWT</w:t>
            </w:r>
          </w:p>
        </w:tc>
      </w:tr>
      <w:tr w14:paraId="40726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5CFA772">
            <w:pPr>
              <w:spacing w:before="40" w:after="40" w:line="360" w:lineRule="auto"/>
              <w:jc w:val="left"/>
            </w:pPr>
            <w:r>
              <w:rPr>
                <w:rFonts w:ascii="Times New Roman" w:hAnsi="Times New Roman" w:eastAsia="Times New Roman"/>
                <w:b w:val="0"/>
                <w:i w:val="0"/>
                <w:sz w:val="24"/>
              </w:rPr>
              <w:t>POST /api/auth/logout</w:t>
            </w:r>
          </w:p>
        </w:tc>
        <w:tc>
          <w:tcPr>
            <w:tcW w:w="2351" w:type="dxa"/>
          </w:tcPr>
          <w:p w14:paraId="6BA2EF95">
            <w:pPr>
              <w:spacing w:before="40" w:after="40" w:line="360" w:lineRule="auto"/>
              <w:jc w:val="left"/>
            </w:pPr>
            <w:r>
              <w:rPr>
                <w:rFonts w:ascii="Times New Roman" w:hAnsi="Times New Roman" w:eastAsia="Times New Roman"/>
                <w:b w:val="0"/>
                <w:i w:val="0"/>
                <w:sz w:val="24"/>
              </w:rPr>
              <w:t>POST</w:t>
            </w:r>
          </w:p>
        </w:tc>
        <w:tc>
          <w:tcPr>
            <w:tcW w:w="2351" w:type="dxa"/>
          </w:tcPr>
          <w:p w14:paraId="5A4AD331">
            <w:pPr>
              <w:spacing w:before="40" w:after="40" w:line="360" w:lineRule="auto"/>
              <w:jc w:val="left"/>
            </w:pPr>
            <w:r>
              <w:rPr>
                <w:rFonts w:ascii="Times New Roman" w:hAnsi="Times New Roman" w:eastAsia="Times New Roman"/>
                <w:b w:val="0"/>
                <w:i w:val="0"/>
                <w:sz w:val="24"/>
              </w:rPr>
              <w:t>Đăng xuất, cập nhật trạng thái</w:t>
            </w:r>
          </w:p>
        </w:tc>
        <w:tc>
          <w:tcPr>
            <w:tcW w:w="2351" w:type="dxa"/>
          </w:tcPr>
          <w:p w14:paraId="3872A2CF">
            <w:pPr>
              <w:spacing w:before="40" w:after="40" w:line="360" w:lineRule="auto"/>
              <w:jc w:val="left"/>
            </w:pPr>
            <w:r>
              <w:rPr>
                <w:rFonts w:ascii="Times New Roman" w:hAnsi="Times New Roman" w:eastAsia="Times New Roman"/>
                <w:b w:val="0"/>
                <w:i w:val="0"/>
                <w:sz w:val="24"/>
              </w:rPr>
              <w:t>JWT</w:t>
            </w:r>
          </w:p>
        </w:tc>
      </w:tr>
    </w:tbl>
    <w:p w14:paraId="281C8AFE">
      <w:pPr>
        <w:spacing w:before="40" w:after="160" w:line="360" w:lineRule="auto"/>
        <w:jc w:val="center"/>
      </w:pPr>
      <w:r>
        <w:rPr>
          <w:rFonts w:ascii="Times New Roman" w:hAnsi="Times New Roman" w:eastAsia="Times New Roman"/>
          <w:b w:val="0"/>
          <w:i/>
          <w:sz w:val="24"/>
        </w:rPr>
        <w:t>Bảng 4.1: API endpoints – Xác thực người dùng</w:t>
      </w:r>
    </w:p>
    <w:p w14:paraId="129A6CEC">
      <w:pPr>
        <w:spacing w:before="40" w:after="160" w:line="360" w:lineRule="auto"/>
        <w:jc w:val="center"/>
      </w:pPr>
      <w:r>
        <w:drawing>
          <wp:inline distT="0" distB="0" distL="114300" distR="114300">
            <wp:extent cx="5958840" cy="3148330"/>
            <wp:effectExtent l="0" t="0" r="0" b="635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958840" cy="3148330"/>
                    </a:xfrm>
                    <a:prstGeom prst="rect">
                      <a:avLst/>
                    </a:prstGeom>
                    <a:noFill/>
                    <a:ln>
                      <a:noFill/>
                    </a:ln>
                  </pic:spPr>
                </pic:pic>
              </a:graphicData>
            </a:graphic>
          </wp:inline>
        </w:drawing>
      </w:r>
      <w:r>
        <w:drawing>
          <wp:inline distT="0" distB="0" distL="114300" distR="114300">
            <wp:extent cx="5958840" cy="3126740"/>
            <wp:effectExtent l="0" t="0" r="0" b="1270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958840" cy="3126740"/>
                    </a:xfrm>
                    <a:prstGeom prst="rect">
                      <a:avLst/>
                    </a:prstGeom>
                    <a:noFill/>
                    <a:ln>
                      <a:noFill/>
                    </a:ln>
                  </pic:spPr>
                </pic:pic>
              </a:graphicData>
            </a:graphic>
          </wp:inline>
        </w:drawing>
      </w:r>
      <w:r>
        <w:rPr>
          <w:rFonts w:ascii="Times New Roman" w:hAnsi="Times New Roman" w:eastAsia="Times New Roman"/>
          <w:b w:val="0"/>
          <w:i/>
          <w:sz w:val="24"/>
        </w:rPr>
        <w:t>Hình 4.1: Giao diện đăng nhập và đăng ký</w:t>
      </w:r>
    </w:p>
    <w:p w14:paraId="3042E9F3">
      <w:pPr>
        <w:spacing w:before="160" w:after="80" w:line="360" w:lineRule="auto"/>
        <w:jc w:val="left"/>
        <w:outlineLvl w:val="1"/>
      </w:pPr>
      <w:r>
        <w:rPr>
          <w:rFonts w:ascii="Times New Roman" w:hAnsi="Times New Roman" w:eastAsia="Times New Roman"/>
          <w:b/>
          <w:i w:val="0"/>
          <w:sz w:val="26"/>
        </w:rPr>
        <w:t>4.2. Quản lý tài khoản tài chính (Account Management)</w:t>
      </w:r>
    </w:p>
    <w:p w14:paraId="7670AA77">
      <w:pPr>
        <w:spacing w:before="0" w:after="120" w:line="360" w:lineRule="auto"/>
        <w:ind w:firstLine="709"/>
        <w:jc w:val="both"/>
      </w:pPr>
      <w:r>
        <w:rPr>
          <w:rFonts w:ascii="Times New Roman" w:hAnsi="Times New Roman" w:eastAsia="Times New Roman"/>
          <w:b w:val="0"/>
          <w:i w:val="0"/>
          <w:sz w:val="26"/>
        </w:rPr>
        <w:t>Tính năng quản lý tài khoản cho phép người dùng tổ chức tiền theo các tài khoản khác nhau (tiền mặt, tài khoản ngân hàng, thẻ tín dụng...). Mỗi tài khoản có số dư riêng được cập nhật tự động theo giao dịch.</w:t>
      </w:r>
    </w:p>
    <w:p w14:paraId="6EEAD2C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tài khoản mới với tên, loại tài khoản và đơn vị tiền tệ (mặc định VND).</w:t>
      </w:r>
    </w:p>
    <w:p w14:paraId="37FB283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Hiển thị danh sách tài khoản với số dư hiện tại định dạng VNĐ.</w:t>
      </w:r>
    </w:p>
    <w:p w14:paraId="4B16F21E">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Tìm kiếm tài khoản theo tên (case-insensitive).</w:t>
      </w:r>
    </w:p>
    <w:p w14:paraId="74B8F78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Phân trang danh sách với tùy chỉnh số lượng hiển thị.</w:t>
      </w:r>
    </w:p>
    <w:p w14:paraId="72158FA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Kiểm tra tên tài khoản trùng lặp trước khi tạo mới.</w:t>
      </w:r>
    </w:p>
    <w:p w14:paraId="4325D73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Xóa tài khoản (cascade xóa giao dịch liên quan).</w:t>
      </w:r>
    </w:p>
    <w:p w14:paraId="684FC5D8">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Hiển thị tổng số tài khoản và tổng số dư trên Dashboard.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F738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1F2"/>
            <w:vAlign w:val="center"/>
          </w:tcPr>
          <w:p w14:paraId="68199CA2">
            <w:pPr>
              <w:spacing w:before="40" w:after="40" w:line="360" w:lineRule="auto"/>
              <w:jc w:val="center"/>
            </w:pPr>
            <w:r>
              <w:rPr>
                <w:rFonts w:ascii="Times New Roman" w:hAnsi="Times New Roman" w:eastAsia="Times New Roman"/>
                <w:b/>
                <w:i w:val="0"/>
                <w:sz w:val="24"/>
              </w:rPr>
              <w:t>Endpoint</w:t>
            </w:r>
          </w:p>
        </w:tc>
        <w:tc>
          <w:tcPr>
            <w:tcW w:w="3135" w:type="dxa"/>
            <w:shd w:val="clear" w:color="auto" w:fill="D9E1F2"/>
            <w:vAlign w:val="center"/>
          </w:tcPr>
          <w:p w14:paraId="0B11AC8A">
            <w:pPr>
              <w:spacing w:before="40" w:after="40" w:line="360" w:lineRule="auto"/>
              <w:jc w:val="center"/>
            </w:pPr>
            <w:r>
              <w:rPr>
                <w:rFonts w:ascii="Times New Roman" w:hAnsi="Times New Roman" w:eastAsia="Times New Roman"/>
                <w:b/>
                <w:i w:val="0"/>
                <w:sz w:val="24"/>
              </w:rPr>
              <w:t>Method</w:t>
            </w:r>
          </w:p>
        </w:tc>
        <w:tc>
          <w:tcPr>
            <w:tcW w:w="3135" w:type="dxa"/>
            <w:shd w:val="clear" w:color="auto" w:fill="D9E1F2"/>
            <w:vAlign w:val="center"/>
          </w:tcPr>
          <w:p w14:paraId="7F0C03EA">
            <w:pPr>
              <w:spacing w:before="40" w:after="40" w:line="360" w:lineRule="auto"/>
              <w:jc w:val="center"/>
            </w:pPr>
            <w:r>
              <w:rPr>
                <w:rFonts w:ascii="Times New Roman" w:hAnsi="Times New Roman" w:eastAsia="Times New Roman"/>
                <w:b/>
                <w:i w:val="0"/>
                <w:sz w:val="24"/>
              </w:rPr>
              <w:t>Mô tả</w:t>
            </w:r>
          </w:p>
        </w:tc>
      </w:tr>
      <w:tr w14:paraId="1DE880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605582">
            <w:pPr>
              <w:spacing w:before="40" w:after="40" w:line="360" w:lineRule="auto"/>
              <w:jc w:val="left"/>
            </w:pPr>
            <w:r>
              <w:rPr>
                <w:rFonts w:ascii="Times New Roman" w:hAnsi="Times New Roman" w:eastAsia="Times New Roman"/>
                <w:b w:val="0"/>
                <w:i w:val="0"/>
                <w:sz w:val="24"/>
              </w:rPr>
              <w:t>GET /api/accounts</w:t>
            </w:r>
          </w:p>
        </w:tc>
        <w:tc>
          <w:tcPr>
            <w:tcW w:w="3135" w:type="dxa"/>
          </w:tcPr>
          <w:p w14:paraId="58867B25">
            <w:pPr>
              <w:spacing w:before="40" w:after="40" w:line="360" w:lineRule="auto"/>
              <w:jc w:val="left"/>
            </w:pPr>
            <w:r>
              <w:rPr>
                <w:rFonts w:ascii="Times New Roman" w:hAnsi="Times New Roman" w:eastAsia="Times New Roman"/>
                <w:b w:val="0"/>
                <w:i w:val="0"/>
                <w:sz w:val="24"/>
              </w:rPr>
              <w:t>GET</w:t>
            </w:r>
          </w:p>
        </w:tc>
        <w:tc>
          <w:tcPr>
            <w:tcW w:w="3135" w:type="dxa"/>
          </w:tcPr>
          <w:p w14:paraId="05846871">
            <w:pPr>
              <w:spacing w:before="40" w:after="40" w:line="360" w:lineRule="auto"/>
              <w:jc w:val="left"/>
            </w:pPr>
            <w:r>
              <w:rPr>
                <w:rFonts w:ascii="Times New Roman" w:hAnsi="Times New Roman" w:eastAsia="Times New Roman"/>
                <w:b w:val="0"/>
                <w:i w:val="0"/>
                <w:sz w:val="24"/>
              </w:rPr>
              <w:t>Danh sách tài khoản (phân trang, tìm kiếm)</w:t>
            </w:r>
          </w:p>
        </w:tc>
      </w:tr>
      <w:tr w14:paraId="73901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60187C">
            <w:pPr>
              <w:spacing w:before="40" w:after="40" w:line="360" w:lineRule="auto"/>
              <w:jc w:val="left"/>
            </w:pPr>
            <w:r>
              <w:rPr>
                <w:rFonts w:ascii="Times New Roman" w:hAnsi="Times New Roman" w:eastAsia="Times New Roman"/>
                <w:b w:val="0"/>
                <w:i w:val="0"/>
                <w:sz w:val="24"/>
              </w:rPr>
              <w:t>POST /api/accounts</w:t>
            </w:r>
          </w:p>
        </w:tc>
        <w:tc>
          <w:tcPr>
            <w:tcW w:w="3135" w:type="dxa"/>
          </w:tcPr>
          <w:p w14:paraId="167359C3">
            <w:pPr>
              <w:spacing w:before="40" w:after="40" w:line="360" w:lineRule="auto"/>
              <w:jc w:val="left"/>
            </w:pPr>
            <w:r>
              <w:rPr>
                <w:rFonts w:ascii="Times New Roman" w:hAnsi="Times New Roman" w:eastAsia="Times New Roman"/>
                <w:b w:val="0"/>
                <w:i w:val="0"/>
                <w:sz w:val="24"/>
              </w:rPr>
              <w:t>POST</w:t>
            </w:r>
          </w:p>
        </w:tc>
        <w:tc>
          <w:tcPr>
            <w:tcW w:w="3135" w:type="dxa"/>
          </w:tcPr>
          <w:p w14:paraId="48AB154A">
            <w:pPr>
              <w:spacing w:before="40" w:after="40" w:line="360" w:lineRule="auto"/>
              <w:jc w:val="left"/>
            </w:pPr>
            <w:r>
              <w:rPr>
                <w:rFonts w:ascii="Times New Roman" w:hAnsi="Times New Roman" w:eastAsia="Times New Roman"/>
                <w:b w:val="0"/>
                <w:i w:val="0"/>
                <w:sz w:val="24"/>
              </w:rPr>
              <w:t>Tạo tài khoản mới</w:t>
            </w:r>
          </w:p>
        </w:tc>
      </w:tr>
      <w:tr w14:paraId="0F0F7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08B1440">
            <w:pPr>
              <w:spacing w:before="40" w:after="40" w:line="360" w:lineRule="auto"/>
              <w:jc w:val="left"/>
            </w:pPr>
            <w:r>
              <w:rPr>
                <w:rFonts w:ascii="Times New Roman" w:hAnsi="Times New Roman" w:eastAsia="Times New Roman"/>
                <w:b w:val="0"/>
                <w:i w:val="0"/>
                <w:sz w:val="24"/>
              </w:rPr>
              <w:t>DELETE /api/accounts/:id</w:t>
            </w:r>
          </w:p>
        </w:tc>
        <w:tc>
          <w:tcPr>
            <w:tcW w:w="3135" w:type="dxa"/>
          </w:tcPr>
          <w:p w14:paraId="65E39D84">
            <w:pPr>
              <w:spacing w:before="40" w:after="40" w:line="360" w:lineRule="auto"/>
              <w:jc w:val="left"/>
            </w:pPr>
            <w:r>
              <w:rPr>
                <w:rFonts w:ascii="Times New Roman" w:hAnsi="Times New Roman" w:eastAsia="Times New Roman"/>
                <w:b w:val="0"/>
                <w:i w:val="0"/>
                <w:sz w:val="24"/>
              </w:rPr>
              <w:t>DELETE</w:t>
            </w:r>
          </w:p>
        </w:tc>
        <w:tc>
          <w:tcPr>
            <w:tcW w:w="3135" w:type="dxa"/>
          </w:tcPr>
          <w:p w14:paraId="30260A1F">
            <w:pPr>
              <w:spacing w:before="40" w:after="40" w:line="360" w:lineRule="auto"/>
              <w:jc w:val="left"/>
            </w:pPr>
            <w:r>
              <w:rPr>
                <w:rFonts w:ascii="Times New Roman" w:hAnsi="Times New Roman" w:eastAsia="Times New Roman"/>
                <w:b w:val="0"/>
                <w:i w:val="0"/>
                <w:sz w:val="24"/>
              </w:rPr>
              <w:t>Xóa tài khoản</w:t>
            </w:r>
          </w:p>
        </w:tc>
      </w:tr>
    </w:tbl>
    <w:p w14:paraId="0D223FA3">
      <w:pPr>
        <w:spacing w:before="40" w:after="160" w:line="360" w:lineRule="auto"/>
        <w:jc w:val="center"/>
      </w:pPr>
      <w:r>
        <w:rPr>
          <w:rFonts w:ascii="Times New Roman" w:hAnsi="Times New Roman" w:eastAsia="Times New Roman"/>
          <w:b w:val="0"/>
          <w:i/>
          <w:sz w:val="24"/>
        </w:rPr>
        <w:t>Bảng 4.2: API endpoints – Quản lý tài khoản</w:t>
      </w:r>
    </w:p>
    <w:p w14:paraId="2C325820">
      <w:pPr>
        <w:spacing w:before="40" w:after="160" w:line="360" w:lineRule="auto"/>
        <w:jc w:val="center"/>
      </w:pPr>
      <w:r>
        <w:drawing>
          <wp:inline distT="0" distB="0" distL="114300" distR="114300">
            <wp:extent cx="5958840" cy="3139440"/>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958840" cy="3139440"/>
                    </a:xfrm>
                    <a:prstGeom prst="rect">
                      <a:avLst/>
                    </a:prstGeom>
                    <a:noFill/>
                    <a:ln>
                      <a:noFill/>
                    </a:ln>
                  </pic:spPr>
                </pic:pic>
              </a:graphicData>
            </a:graphic>
          </wp:inline>
        </w:drawing>
      </w:r>
      <w:r>
        <w:rPr>
          <w:rFonts w:ascii="Times New Roman" w:hAnsi="Times New Roman" w:eastAsia="Times New Roman"/>
          <w:b w:val="0"/>
          <w:i/>
          <w:sz w:val="24"/>
        </w:rPr>
        <w:t>Hình 4.2: Giao diện quản lý tài khoản tài chính</w:t>
      </w:r>
    </w:p>
    <w:p w14:paraId="1A94BCC2">
      <w:pPr>
        <w:spacing w:before="160" w:after="80" w:line="360" w:lineRule="auto"/>
        <w:jc w:val="left"/>
        <w:outlineLvl w:val="1"/>
      </w:pPr>
      <w:r>
        <w:rPr>
          <w:rFonts w:ascii="Times New Roman" w:hAnsi="Times New Roman" w:eastAsia="Times New Roman"/>
          <w:b/>
          <w:i w:val="0"/>
          <w:sz w:val="26"/>
        </w:rPr>
        <w:t>4.3. Quản lý giao dịch thu/chi (Transaction Management)</w:t>
      </w:r>
    </w:p>
    <w:p w14:paraId="6C2C6974">
      <w:pPr>
        <w:spacing w:before="0" w:after="120" w:line="360" w:lineRule="auto"/>
        <w:ind w:firstLine="709"/>
        <w:jc w:val="both"/>
      </w:pPr>
      <w:r>
        <w:rPr>
          <w:rFonts w:ascii="Times New Roman" w:hAnsi="Times New Roman" w:eastAsia="Times New Roman"/>
          <w:b w:val="0"/>
          <w:i w:val="0"/>
          <w:sz w:val="26"/>
        </w:rPr>
        <w:t>Đây là tính năng cốt lõi của ứng dụng, cho phép ghi lại toàn bộ lịch sử thu/chi của người dùng với đầy đủ thông tin: số tiền, loại giao dịch, ngày thực hiện, tài khoản và ghi chú.</w:t>
      </w:r>
    </w:p>
    <w:p w14:paraId="2D1FF5E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Thêm giao dịch Thu (INCOME) hoặc Chi (EXPENSE) với số tiền, ngày, tài khoản và ghi chú.</w:t>
      </w:r>
    </w:p>
    <w:p w14:paraId="4881140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Hiển thị danh sách giao dịch với phân trang (10 giao dịch/trang mặc định).</w:t>
      </w:r>
    </w:p>
    <w:p w14:paraId="3FB2C1E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Tìm kiếm giao dịch theo nội dung ghi chú (full-text search).</w:t>
      </w:r>
    </w:p>
    <w:p w14:paraId="54CEC88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Lọc giao dịch theo loại (Thu/Chi), theo khoảng thời gian.</w:t>
      </w:r>
    </w:p>
    <w:p w14:paraId="30CCE91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Sắp xếp theo ngày, số tiền (tăng/giảm dần).</w:t>
      </w:r>
    </w:p>
    <w:p w14:paraId="17E921D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Cập nhật giao dịch đã tồn tại (partial update).</w:t>
      </w:r>
    </w:p>
    <w:p w14:paraId="1105F4B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Xóa giao dịch với xác nhận.</w:t>
      </w:r>
    </w:p>
    <w:p w14:paraId="05CC126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Tracking hoạt động tự động khi truy cập, tạo, cập nhật, xóa giao dịch.</w:t>
      </w:r>
    </w:p>
    <w:p w14:paraId="5FB09F0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Mỗi người dùng chỉ thấy giao dịch của chính mình (dữ liệu tách biệt theo userId).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19C615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556E6449">
            <w:pPr>
              <w:spacing w:before="40" w:after="40" w:line="360" w:lineRule="auto"/>
              <w:jc w:val="center"/>
            </w:pPr>
            <w:r>
              <w:rPr>
                <w:rFonts w:ascii="Times New Roman" w:hAnsi="Times New Roman" w:eastAsia="Times New Roman"/>
                <w:b/>
                <w:i w:val="0"/>
                <w:sz w:val="24"/>
              </w:rPr>
              <w:t>Endpoint</w:t>
            </w:r>
          </w:p>
        </w:tc>
        <w:tc>
          <w:tcPr>
            <w:tcW w:w="2351" w:type="dxa"/>
            <w:shd w:val="clear" w:color="auto" w:fill="D9E1F2"/>
            <w:vAlign w:val="center"/>
          </w:tcPr>
          <w:p w14:paraId="24A5EEA5">
            <w:pPr>
              <w:spacing w:before="40" w:after="40" w:line="360" w:lineRule="auto"/>
              <w:jc w:val="center"/>
            </w:pPr>
            <w:r>
              <w:rPr>
                <w:rFonts w:ascii="Times New Roman" w:hAnsi="Times New Roman" w:eastAsia="Times New Roman"/>
                <w:b/>
                <w:i w:val="0"/>
                <w:sz w:val="24"/>
              </w:rPr>
              <w:t>Method</w:t>
            </w:r>
          </w:p>
        </w:tc>
        <w:tc>
          <w:tcPr>
            <w:tcW w:w="2351" w:type="dxa"/>
            <w:shd w:val="clear" w:color="auto" w:fill="D9E1F2"/>
            <w:vAlign w:val="center"/>
          </w:tcPr>
          <w:p w14:paraId="00AB21C4">
            <w:pPr>
              <w:spacing w:before="40" w:after="40" w:line="360" w:lineRule="auto"/>
              <w:jc w:val="center"/>
            </w:pPr>
            <w:r>
              <w:rPr>
                <w:rFonts w:ascii="Times New Roman" w:hAnsi="Times New Roman" w:eastAsia="Times New Roman"/>
                <w:b/>
                <w:i w:val="0"/>
                <w:sz w:val="24"/>
              </w:rPr>
              <w:t>Mô tả</w:t>
            </w:r>
          </w:p>
        </w:tc>
        <w:tc>
          <w:tcPr>
            <w:tcW w:w="2351" w:type="dxa"/>
            <w:shd w:val="clear" w:color="auto" w:fill="D9E1F2"/>
            <w:vAlign w:val="center"/>
          </w:tcPr>
          <w:p w14:paraId="7CEE99CC">
            <w:pPr>
              <w:spacing w:before="40" w:after="40" w:line="360" w:lineRule="auto"/>
              <w:jc w:val="center"/>
            </w:pPr>
            <w:r>
              <w:rPr>
                <w:rFonts w:ascii="Times New Roman" w:hAnsi="Times New Roman" w:eastAsia="Times New Roman"/>
                <w:b/>
                <w:i w:val="0"/>
                <w:sz w:val="24"/>
              </w:rPr>
              <w:t>Query Params</w:t>
            </w:r>
          </w:p>
        </w:tc>
      </w:tr>
      <w:tr w14:paraId="7AB1C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D8F52A6">
            <w:pPr>
              <w:spacing w:before="40" w:after="40" w:line="360" w:lineRule="auto"/>
              <w:jc w:val="left"/>
            </w:pPr>
            <w:r>
              <w:rPr>
                <w:rFonts w:ascii="Times New Roman" w:hAnsi="Times New Roman" w:eastAsia="Times New Roman"/>
                <w:b w:val="0"/>
                <w:i w:val="0"/>
                <w:sz w:val="24"/>
              </w:rPr>
              <w:t>GET /api/transactions</w:t>
            </w:r>
          </w:p>
        </w:tc>
        <w:tc>
          <w:tcPr>
            <w:tcW w:w="2351" w:type="dxa"/>
          </w:tcPr>
          <w:p w14:paraId="2BEAB3CC">
            <w:pPr>
              <w:spacing w:before="40" w:after="40" w:line="360" w:lineRule="auto"/>
              <w:jc w:val="left"/>
            </w:pPr>
            <w:r>
              <w:rPr>
                <w:rFonts w:ascii="Times New Roman" w:hAnsi="Times New Roman" w:eastAsia="Times New Roman"/>
                <w:b w:val="0"/>
                <w:i w:val="0"/>
                <w:sz w:val="24"/>
              </w:rPr>
              <w:t>GET</w:t>
            </w:r>
          </w:p>
        </w:tc>
        <w:tc>
          <w:tcPr>
            <w:tcW w:w="2351" w:type="dxa"/>
          </w:tcPr>
          <w:p w14:paraId="7E395A2F">
            <w:pPr>
              <w:spacing w:before="40" w:after="40" w:line="360" w:lineRule="auto"/>
              <w:jc w:val="left"/>
            </w:pPr>
            <w:r>
              <w:rPr>
                <w:rFonts w:ascii="Times New Roman" w:hAnsi="Times New Roman" w:eastAsia="Times New Roman"/>
                <w:b w:val="0"/>
                <w:i w:val="0"/>
                <w:sz w:val="24"/>
              </w:rPr>
              <w:t>Danh sách giao dịch</w:t>
            </w:r>
          </w:p>
        </w:tc>
        <w:tc>
          <w:tcPr>
            <w:tcW w:w="2351" w:type="dxa"/>
          </w:tcPr>
          <w:p w14:paraId="7D08F56B">
            <w:pPr>
              <w:spacing w:before="40" w:after="40" w:line="360" w:lineRule="auto"/>
              <w:jc w:val="left"/>
            </w:pPr>
            <w:r>
              <w:rPr>
                <w:rFonts w:ascii="Times New Roman" w:hAnsi="Times New Roman" w:eastAsia="Times New Roman"/>
                <w:b w:val="0"/>
                <w:i w:val="0"/>
                <w:sz w:val="24"/>
              </w:rPr>
              <w:t>page, limit, q, sortBy, sortOrder</w:t>
            </w:r>
          </w:p>
        </w:tc>
      </w:tr>
      <w:tr w14:paraId="067AE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C5D9D9F">
            <w:pPr>
              <w:spacing w:before="40" w:after="40" w:line="360" w:lineRule="auto"/>
              <w:jc w:val="left"/>
            </w:pPr>
            <w:r>
              <w:rPr>
                <w:rFonts w:ascii="Times New Roman" w:hAnsi="Times New Roman" w:eastAsia="Times New Roman"/>
                <w:b w:val="0"/>
                <w:i w:val="0"/>
                <w:sz w:val="24"/>
              </w:rPr>
              <w:t>POST /api/transactions</w:t>
            </w:r>
          </w:p>
        </w:tc>
        <w:tc>
          <w:tcPr>
            <w:tcW w:w="2351" w:type="dxa"/>
          </w:tcPr>
          <w:p w14:paraId="42C869E5">
            <w:pPr>
              <w:spacing w:before="40" w:after="40" w:line="360" w:lineRule="auto"/>
              <w:jc w:val="left"/>
            </w:pPr>
            <w:r>
              <w:rPr>
                <w:rFonts w:ascii="Times New Roman" w:hAnsi="Times New Roman" w:eastAsia="Times New Roman"/>
                <w:b w:val="0"/>
                <w:i w:val="0"/>
                <w:sz w:val="24"/>
              </w:rPr>
              <w:t>POST</w:t>
            </w:r>
          </w:p>
        </w:tc>
        <w:tc>
          <w:tcPr>
            <w:tcW w:w="2351" w:type="dxa"/>
          </w:tcPr>
          <w:p w14:paraId="63CE0AD7">
            <w:pPr>
              <w:spacing w:before="40" w:after="40" w:line="360" w:lineRule="auto"/>
              <w:jc w:val="left"/>
            </w:pPr>
            <w:r>
              <w:rPr>
                <w:rFonts w:ascii="Times New Roman" w:hAnsi="Times New Roman" w:eastAsia="Times New Roman"/>
                <w:b w:val="0"/>
                <w:i w:val="0"/>
                <w:sz w:val="24"/>
              </w:rPr>
              <w:t>Tạo giao dịch mới</w:t>
            </w:r>
          </w:p>
        </w:tc>
        <w:tc>
          <w:tcPr>
            <w:tcW w:w="2351" w:type="dxa"/>
          </w:tcPr>
          <w:p w14:paraId="5DBCF2D9">
            <w:pPr>
              <w:spacing w:before="40" w:after="40" w:line="360" w:lineRule="auto"/>
              <w:jc w:val="left"/>
            </w:pPr>
            <w:r>
              <w:rPr>
                <w:rFonts w:ascii="Times New Roman" w:hAnsi="Times New Roman" w:eastAsia="Times New Roman"/>
                <w:b w:val="0"/>
                <w:i w:val="0"/>
                <w:sz w:val="24"/>
              </w:rPr>
              <w:t>—</w:t>
            </w:r>
          </w:p>
        </w:tc>
      </w:tr>
      <w:tr w14:paraId="49418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F1FF4BE">
            <w:pPr>
              <w:spacing w:before="40" w:after="40" w:line="360" w:lineRule="auto"/>
              <w:jc w:val="left"/>
            </w:pPr>
            <w:r>
              <w:rPr>
                <w:rFonts w:ascii="Times New Roman" w:hAnsi="Times New Roman" w:eastAsia="Times New Roman"/>
                <w:b w:val="0"/>
                <w:i w:val="0"/>
                <w:sz w:val="24"/>
              </w:rPr>
              <w:t>PATCH /api/transactions/:id</w:t>
            </w:r>
          </w:p>
        </w:tc>
        <w:tc>
          <w:tcPr>
            <w:tcW w:w="2351" w:type="dxa"/>
          </w:tcPr>
          <w:p w14:paraId="2B49414C">
            <w:pPr>
              <w:spacing w:before="40" w:after="40" w:line="360" w:lineRule="auto"/>
              <w:jc w:val="left"/>
            </w:pPr>
            <w:r>
              <w:rPr>
                <w:rFonts w:ascii="Times New Roman" w:hAnsi="Times New Roman" w:eastAsia="Times New Roman"/>
                <w:b w:val="0"/>
                <w:i w:val="0"/>
                <w:sz w:val="24"/>
              </w:rPr>
              <w:t>PATCH</w:t>
            </w:r>
          </w:p>
        </w:tc>
        <w:tc>
          <w:tcPr>
            <w:tcW w:w="2351" w:type="dxa"/>
          </w:tcPr>
          <w:p w14:paraId="3B76BAD0">
            <w:pPr>
              <w:spacing w:before="40" w:after="40" w:line="360" w:lineRule="auto"/>
              <w:jc w:val="left"/>
            </w:pPr>
            <w:r>
              <w:rPr>
                <w:rFonts w:ascii="Times New Roman" w:hAnsi="Times New Roman" w:eastAsia="Times New Roman"/>
                <w:b w:val="0"/>
                <w:i w:val="0"/>
                <w:sz w:val="24"/>
              </w:rPr>
              <w:t>Cập nhật giao dịch</w:t>
            </w:r>
          </w:p>
        </w:tc>
        <w:tc>
          <w:tcPr>
            <w:tcW w:w="2351" w:type="dxa"/>
          </w:tcPr>
          <w:p w14:paraId="643AD10A">
            <w:pPr>
              <w:spacing w:before="40" w:after="40" w:line="360" w:lineRule="auto"/>
              <w:jc w:val="left"/>
            </w:pPr>
            <w:r>
              <w:rPr>
                <w:rFonts w:ascii="Times New Roman" w:hAnsi="Times New Roman" w:eastAsia="Times New Roman"/>
                <w:b w:val="0"/>
                <w:i w:val="0"/>
                <w:sz w:val="24"/>
              </w:rPr>
              <w:t>—</w:t>
            </w:r>
          </w:p>
        </w:tc>
      </w:tr>
      <w:tr w14:paraId="716F4E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BC4755F">
            <w:pPr>
              <w:spacing w:before="40" w:after="40" w:line="360" w:lineRule="auto"/>
              <w:jc w:val="left"/>
            </w:pPr>
            <w:r>
              <w:rPr>
                <w:rFonts w:ascii="Times New Roman" w:hAnsi="Times New Roman" w:eastAsia="Times New Roman"/>
                <w:b w:val="0"/>
                <w:i w:val="0"/>
                <w:sz w:val="24"/>
              </w:rPr>
              <w:t>DELETE /api/transactions/:id</w:t>
            </w:r>
          </w:p>
        </w:tc>
        <w:tc>
          <w:tcPr>
            <w:tcW w:w="2351" w:type="dxa"/>
          </w:tcPr>
          <w:p w14:paraId="6BA9CA57">
            <w:pPr>
              <w:spacing w:before="40" w:after="40" w:line="360" w:lineRule="auto"/>
              <w:jc w:val="left"/>
            </w:pPr>
            <w:r>
              <w:rPr>
                <w:rFonts w:ascii="Times New Roman" w:hAnsi="Times New Roman" w:eastAsia="Times New Roman"/>
                <w:b w:val="0"/>
                <w:i w:val="0"/>
                <w:sz w:val="24"/>
              </w:rPr>
              <w:t>DELETE</w:t>
            </w:r>
          </w:p>
        </w:tc>
        <w:tc>
          <w:tcPr>
            <w:tcW w:w="2351" w:type="dxa"/>
          </w:tcPr>
          <w:p w14:paraId="0DF25F07">
            <w:pPr>
              <w:spacing w:before="40" w:after="40" w:line="360" w:lineRule="auto"/>
              <w:jc w:val="left"/>
            </w:pPr>
            <w:r>
              <w:rPr>
                <w:rFonts w:ascii="Times New Roman" w:hAnsi="Times New Roman" w:eastAsia="Times New Roman"/>
                <w:b w:val="0"/>
                <w:i w:val="0"/>
                <w:sz w:val="24"/>
              </w:rPr>
              <w:t>Xóa giao dịch</w:t>
            </w:r>
          </w:p>
        </w:tc>
        <w:tc>
          <w:tcPr>
            <w:tcW w:w="2351" w:type="dxa"/>
          </w:tcPr>
          <w:p w14:paraId="2D4A7DC2">
            <w:pPr>
              <w:spacing w:before="40" w:after="40" w:line="360" w:lineRule="auto"/>
              <w:jc w:val="left"/>
            </w:pPr>
            <w:r>
              <w:rPr>
                <w:rFonts w:ascii="Times New Roman" w:hAnsi="Times New Roman" w:eastAsia="Times New Roman"/>
                <w:b w:val="0"/>
                <w:i w:val="0"/>
                <w:sz w:val="24"/>
              </w:rPr>
              <w:t>—</w:t>
            </w:r>
          </w:p>
        </w:tc>
      </w:tr>
    </w:tbl>
    <w:p w14:paraId="3EC481AF">
      <w:pPr>
        <w:spacing w:before="40" w:after="160" w:line="360" w:lineRule="auto"/>
        <w:jc w:val="center"/>
      </w:pPr>
      <w:r>
        <w:rPr>
          <w:rFonts w:ascii="Times New Roman" w:hAnsi="Times New Roman" w:eastAsia="Times New Roman"/>
          <w:b w:val="0"/>
          <w:i/>
          <w:sz w:val="24"/>
        </w:rPr>
        <w:t>Bảng 4.3: API endpoints – Quản lý giao dịch</w:t>
      </w:r>
    </w:p>
    <w:p w14:paraId="2613B1F3">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Trang giao dịch (URL: /transactions) – danh sách, bộ lọc và form thêm mới]</w:t>
      </w:r>
    </w:p>
    <w:p w14:paraId="377790F7">
      <w:pPr>
        <w:spacing w:before="40" w:after="160" w:line="360" w:lineRule="auto"/>
        <w:jc w:val="center"/>
      </w:pPr>
      <w:r>
        <w:rPr>
          <w:rFonts w:ascii="Times New Roman" w:hAnsi="Times New Roman" w:eastAsia="Times New Roman"/>
          <w:b w:val="0"/>
          <w:i/>
          <w:sz w:val="24"/>
        </w:rPr>
        <w:t>Hình 4.3: Giao diện quản lý giao dịch thu/chi</w:t>
      </w:r>
    </w:p>
    <w:p w14:paraId="1BA24D9F">
      <w:pPr>
        <w:spacing w:before="160" w:after="80" w:line="360" w:lineRule="auto"/>
        <w:jc w:val="left"/>
        <w:outlineLvl w:val="1"/>
      </w:pPr>
      <w:r>
        <w:rPr>
          <w:rFonts w:ascii="Times New Roman" w:hAnsi="Times New Roman" w:eastAsia="Times New Roman"/>
          <w:b/>
          <w:i w:val="0"/>
          <w:sz w:val="26"/>
        </w:rPr>
        <w:t>4.4. Dashboard và biểu đồ trực quan</w:t>
      </w:r>
      <w:bookmarkStart w:id="1" w:name="_GoBack"/>
      <w:bookmarkEnd w:id="1"/>
    </w:p>
    <w:p w14:paraId="7211BE71">
      <w:pPr>
        <w:spacing w:before="0" w:after="120" w:line="360" w:lineRule="auto"/>
        <w:ind w:firstLine="709"/>
        <w:jc w:val="both"/>
      </w:pPr>
      <w:r>
        <w:rPr>
          <w:rFonts w:ascii="Times New Roman" w:hAnsi="Times New Roman" w:eastAsia="Times New Roman"/>
          <w:b w:val="0"/>
          <w:i w:val="0"/>
          <w:sz w:val="26"/>
        </w:rPr>
        <w:t>Dashboard là trang chính của ứng dụng, cung cấp cái nhìn tổng quan tức thời về tình hình tài chính của người dùng với các biểu đồ trực quan và số liệu tóm tắt.</w:t>
      </w:r>
    </w:p>
    <w:p w14:paraId="5A0E2FC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Thẻ thông tin (Metric Cards): Số dư hiện tại, Thu tháng này, Chi tháng này, Tỷ lệ tiết kiệm.</w:t>
      </w:r>
    </w:p>
    <w:p w14:paraId="6CF0B78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Mini Sparkline Chart: Biểu đồ đường nhỏ hiển thị xu hướng Thu/Chi 6 tháng gần nhất.</w:t>
      </w:r>
    </w:p>
    <w:p w14:paraId="718C707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Progress Ring: Vòng tròn tiến độ hiển thị tỷ lệ tiết kiệm so với thu nhập.</w:t>
      </w:r>
    </w:p>
    <w:p w14:paraId="5A30689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Donut Chart: Biểu đồ vòng phân bổ chi tiêu theo danh mục (9 danh mục với màu sắc đặc trưng).</w:t>
      </w:r>
    </w:p>
    <w:p w14:paraId="5EB3EFA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Grouped Monthly Bars: Biểu đồ cột nhóm so sánh Thu vs Chi theo từng tháng trong 6 tháng.</w:t>
      </w:r>
    </w:p>
    <w:p w14:paraId="11DDDCF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Bảng 5 giao dịch gần nhất với loại và số tiền.</w:t>
      </w:r>
    </w:p>
    <w:p w14:paraId="0A746728">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Bảng ngân sách tháng này với thanh tiến độ màu (xanh/vàng/đỏ) theo mức độ sử dụng.</w:t>
      </w:r>
    </w:p>
    <w:p w14:paraId="010CA7A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Admin Quick Stats: Tổng số user, người dùng hoạt động hôm nay, tổng số dư/thu/chi hệ thống (chỉ Admin).</w:t>
      </w:r>
    </w:p>
    <w:p w14:paraId="065BA6E8">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Dashboard (URL: /) – hiển thị đầy đủ các thẻ số liệu, biểu đồ và danh sách gần nhất]</w:t>
      </w:r>
    </w:p>
    <w:p w14:paraId="7949A721">
      <w:pPr>
        <w:spacing w:before="40" w:after="160" w:line="360" w:lineRule="auto"/>
        <w:jc w:val="center"/>
      </w:pPr>
      <w:r>
        <w:rPr>
          <w:rFonts w:ascii="Times New Roman" w:hAnsi="Times New Roman" w:eastAsia="Times New Roman"/>
          <w:b w:val="0"/>
          <w:i/>
          <w:sz w:val="24"/>
        </w:rPr>
        <w:t>Hình 4.4: Giao diện Dashboard tổng quan tài chính</w:t>
      </w:r>
    </w:p>
    <w:p w14:paraId="1205E6EB">
      <w:pPr>
        <w:spacing w:before="160" w:after="80" w:line="360" w:lineRule="auto"/>
        <w:jc w:val="left"/>
        <w:outlineLvl w:val="1"/>
      </w:pPr>
      <w:r>
        <w:rPr>
          <w:rFonts w:ascii="Times New Roman" w:hAnsi="Times New Roman" w:eastAsia="Times New Roman"/>
          <w:b/>
          <w:i w:val="0"/>
          <w:sz w:val="26"/>
        </w:rPr>
        <w:t>4.5. Quản lý ngân sách (Budget Management)</w:t>
      </w:r>
    </w:p>
    <w:p w14:paraId="007DF2E5">
      <w:pPr>
        <w:spacing w:before="0" w:after="120" w:line="360" w:lineRule="auto"/>
        <w:ind w:firstLine="709"/>
        <w:jc w:val="both"/>
      </w:pPr>
      <w:r>
        <w:rPr>
          <w:rFonts w:ascii="Times New Roman" w:hAnsi="Times New Roman" w:eastAsia="Times New Roman"/>
          <w:b w:val="0"/>
          <w:i w:val="0"/>
          <w:sz w:val="26"/>
        </w:rPr>
        <w:t>Tính năng ngân sách giúp người dùng đặt ra giới hạn chi tiêu theo danh mục hoặc theo kỳ thời gian, với hệ thống cảnh báo tự động khi chi tiêu vượt ngưỡng.</w:t>
      </w:r>
    </w:p>
    <w:p w14:paraId="49AEA94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ngân sách theo phạm vi: hàng tuần (weekly), hàng tháng (monthly), hàng năm (yearly) hoặc theo danh mục (category).</w:t>
      </w:r>
    </w:p>
    <w:p w14:paraId="43E3C7C8">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Đặt giới hạn chi tiêu (limit_amount) và ngày bắt đầu/kết thúc.</w:t>
      </w:r>
    </w:p>
    <w:p w14:paraId="569D509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Theo dõi số tiền đã chi (spent_amount) so với giới hạn.</w:t>
      </w:r>
    </w:p>
    <w:p w14:paraId="46D82468">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Cảnh báo tự động khi đạt ngưỡng 70%, 90% và 100% ngân sách.</w:t>
      </w:r>
    </w:p>
    <w:p w14:paraId="3D23BF4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Hiển thị thanh tiến độ màu sắc trên Dashboard: xanh (&lt;80%), vàng (80-100%), đỏ (&gt;100%).</w:t>
      </w:r>
    </w:p>
    <w:p w14:paraId="330D28B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Nhãn "Vượt ngân sách!" khi chi tiêu vượt giới hạn đã đặt.</w:t>
      </w:r>
    </w:p>
    <w:p w14:paraId="6BC5E16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Quản lý nhiều ngân sách đồng thời cho các danh mục khác nhau.</w:t>
      </w:r>
    </w:p>
    <w:p w14:paraId="369B14EC">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Trang ngân sách (URL: /budgets) – danh sách ngân sách và form đặt ngân sách mới]</w:t>
      </w:r>
    </w:p>
    <w:p w14:paraId="7F6F50BE">
      <w:pPr>
        <w:spacing w:before="40" w:after="160" w:line="360" w:lineRule="auto"/>
        <w:jc w:val="center"/>
      </w:pPr>
      <w:r>
        <w:rPr>
          <w:rFonts w:ascii="Times New Roman" w:hAnsi="Times New Roman" w:eastAsia="Times New Roman"/>
          <w:b w:val="0"/>
          <w:i/>
          <w:sz w:val="24"/>
        </w:rPr>
        <w:t>Hình 4.5: Giao diện quản lý ngân sách</w:t>
      </w:r>
    </w:p>
    <w:p w14:paraId="5F3972F4">
      <w:pPr>
        <w:spacing w:before="160" w:after="80" w:line="360" w:lineRule="auto"/>
        <w:jc w:val="left"/>
        <w:outlineLvl w:val="1"/>
      </w:pPr>
      <w:r>
        <w:rPr>
          <w:rFonts w:ascii="Times New Roman" w:hAnsi="Times New Roman" w:eastAsia="Times New Roman"/>
          <w:b/>
          <w:i w:val="0"/>
          <w:sz w:val="26"/>
        </w:rPr>
        <w:t>4.6. Báo cáo tài chính (Reports)</w:t>
      </w:r>
    </w:p>
    <w:p w14:paraId="3AEEE5AD">
      <w:pPr>
        <w:spacing w:before="0" w:after="120" w:line="360" w:lineRule="auto"/>
        <w:ind w:firstLine="709"/>
        <w:jc w:val="both"/>
      </w:pPr>
      <w:r>
        <w:rPr>
          <w:rFonts w:ascii="Times New Roman" w:hAnsi="Times New Roman" w:eastAsia="Times New Roman"/>
          <w:b w:val="0"/>
          <w:i w:val="0"/>
          <w:sz w:val="26"/>
        </w:rPr>
        <w:t>Trang báo cáo cung cấp phân tích chi tiết thu/chi theo thời gian, giúp người dùng nhìn lại xu hướng tài chính và đưa ra quyết định cải thiện.</w:t>
      </w:r>
    </w:p>
    <w:p w14:paraId="47B1E70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Báo cáo theo tháng (Monthly Summary): Hiển thị Thu, Chi và Tiết kiệm từng tháng trong năm.</w:t>
      </w:r>
    </w:p>
    <w:p w14:paraId="600E4528">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Biểu đồ xu hướng so sánh Thu vs Chi theo năm được chọn.</w:t>
      </w:r>
    </w:p>
    <w:p w14:paraId="7C9909C0">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Tóm tắt tiết kiệm (income - expense) cho từng tháng.</w:t>
      </w:r>
    </w:p>
    <w:p w14:paraId="1D44C52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Chọn năm để xem báo cáo năm bất kỳ (mặc định năm hiện tại).</w:t>
      </w:r>
    </w:p>
    <w:p w14:paraId="2E62422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API tính toán báo cáo dựa trên dữ liệu giao dịch thực tế của người dùng.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691A7C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03AEFB67">
            <w:pPr>
              <w:spacing w:before="40" w:after="40" w:line="360" w:lineRule="auto"/>
              <w:jc w:val="center"/>
            </w:pPr>
            <w:r>
              <w:rPr>
                <w:rFonts w:ascii="Times New Roman" w:hAnsi="Times New Roman" w:eastAsia="Times New Roman"/>
                <w:b/>
                <w:i w:val="0"/>
                <w:sz w:val="24"/>
              </w:rPr>
              <w:t>Endpoint</w:t>
            </w:r>
          </w:p>
        </w:tc>
        <w:tc>
          <w:tcPr>
            <w:tcW w:w="2351" w:type="dxa"/>
            <w:shd w:val="clear" w:color="auto" w:fill="D9E1F2"/>
            <w:vAlign w:val="center"/>
          </w:tcPr>
          <w:p w14:paraId="2EE0C1E7">
            <w:pPr>
              <w:spacing w:before="40" w:after="40" w:line="360" w:lineRule="auto"/>
              <w:jc w:val="center"/>
            </w:pPr>
            <w:r>
              <w:rPr>
                <w:rFonts w:ascii="Times New Roman" w:hAnsi="Times New Roman" w:eastAsia="Times New Roman"/>
                <w:b/>
                <w:i w:val="0"/>
                <w:sz w:val="24"/>
              </w:rPr>
              <w:t>Method</w:t>
            </w:r>
          </w:p>
        </w:tc>
        <w:tc>
          <w:tcPr>
            <w:tcW w:w="2351" w:type="dxa"/>
            <w:shd w:val="clear" w:color="auto" w:fill="D9E1F2"/>
            <w:vAlign w:val="center"/>
          </w:tcPr>
          <w:p w14:paraId="4A196FE8">
            <w:pPr>
              <w:spacing w:before="40" w:after="40" w:line="360" w:lineRule="auto"/>
              <w:jc w:val="center"/>
            </w:pPr>
            <w:r>
              <w:rPr>
                <w:rFonts w:ascii="Times New Roman" w:hAnsi="Times New Roman" w:eastAsia="Times New Roman"/>
                <w:b/>
                <w:i w:val="0"/>
                <w:sz w:val="24"/>
              </w:rPr>
              <w:t>Mô tả</w:t>
            </w:r>
          </w:p>
        </w:tc>
        <w:tc>
          <w:tcPr>
            <w:tcW w:w="2351" w:type="dxa"/>
            <w:shd w:val="clear" w:color="auto" w:fill="D9E1F2"/>
            <w:vAlign w:val="center"/>
          </w:tcPr>
          <w:p w14:paraId="0A844CBC">
            <w:pPr>
              <w:spacing w:before="40" w:after="40" w:line="360" w:lineRule="auto"/>
              <w:jc w:val="center"/>
            </w:pPr>
            <w:r>
              <w:rPr>
                <w:rFonts w:ascii="Times New Roman" w:hAnsi="Times New Roman" w:eastAsia="Times New Roman"/>
                <w:b/>
                <w:i w:val="0"/>
                <w:sz w:val="24"/>
              </w:rPr>
              <w:t>Query Params</w:t>
            </w:r>
          </w:p>
        </w:tc>
      </w:tr>
      <w:tr w14:paraId="000C1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544CB04">
            <w:pPr>
              <w:spacing w:before="40" w:after="40" w:line="360" w:lineRule="auto"/>
              <w:jc w:val="left"/>
            </w:pPr>
            <w:r>
              <w:rPr>
                <w:rFonts w:ascii="Times New Roman" w:hAnsi="Times New Roman" w:eastAsia="Times New Roman"/>
                <w:b w:val="0"/>
                <w:i w:val="0"/>
                <w:sz w:val="24"/>
              </w:rPr>
              <w:t>GET /api/reports/monthly</w:t>
            </w:r>
          </w:p>
        </w:tc>
        <w:tc>
          <w:tcPr>
            <w:tcW w:w="2351" w:type="dxa"/>
          </w:tcPr>
          <w:p w14:paraId="329ECD60">
            <w:pPr>
              <w:spacing w:before="40" w:after="40" w:line="360" w:lineRule="auto"/>
              <w:jc w:val="left"/>
            </w:pPr>
            <w:r>
              <w:rPr>
                <w:rFonts w:ascii="Times New Roman" w:hAnsi="Times New Roman" w:eastAsia="Times New Roman"/>
                <w:b w:val="0"/>
                <w:i w:val="0"/>
                <w:sz w:val="24"/>
              </w:rPr>
              <w:t>GET</w:t>
            </w:r>
          </w:p>
        </w:tc>
        <w:tc>
          <w:tcPr>
            <w:tcW w:w="2351" w:type="dxa"/>
          </w:tcPr>
          <w:p w14:paraId="23C59B19">
            <w:pPr>
              <w:spacing w:before="40" w:after="40" w:line="360" w:lineRule="auto"/>
              <w:jc w:val="left"/>
            </w:pPr>
            <w:r>
              <w:rPr>
                <w:rFonts w:ascii="Times New Roman" w:hAnsi="Times New Roman" w:eastAsia="Times New Roman"/>
                <w:b w:val="0"/>
                <w:i w:val="0"/>
                <w:sz w:val="24"/>
              </w:rPr>
              <w:t>Báo cáo thu/chi theo tháng</w:t>
            </w:r>
          </w:p>
        </w:tc>
        <w:tc>
          <w:tcPr>
            <w:tcW w:w="2351" w:type="dxa"/>
          </w:tcPr>
          <w:p w14:paraId="6294AA84">
            <w:pPr>
              <w:spacing w:before="40" w:after="40" w:line="360" w:lineRule="auto"/>
              <w:jc w:val="left"/>
            </w:pPr>
            <w:r>
              <w:rPr>
                <w:rFonts w:ascii="Times New Roman" w:hAnsi="Times New Roman" w:eastAsia="Times New Roman"/>
                <w:b w:val="0"/>
                <w:i w:val="0"/>
                <w:sz w:val="24"/>
              </w:rPr>
              <w:t>year (số năm)</w:t>
            </w:r>
          </w:p>
        </w:tc>
      </w:tr>
    </w:tbl>
    <w:p w14:paraId="30902074">
      <w:pPr>
        <w:spacing w:before="40" w:after="160" w:line="360" w:lineRule="auto"/>
        <w:jc w:val="center"/>
      </w:pPr>
      <w:r>
        <w:rPr>
          <w:rFonts w:ascii="Times New Roman" w:hAnsi="Times New Roman" w:eastAsia="Times New Roman"/>
          <w:b w:val="0"/>
          <w:i/>
          <w:sz w:val="24"/>
        </w:rPr>
        <w:t>Bảng 4.4: API endpoints – Báo cáo tài chính</w:t>
      </w:r>
    </w:p>
    <w:p w14:paraId="672E53F3">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Trang báo cáo (URL: /reports) – biểu đồ thu/chi/tiết kiệm theo năm]</w:t>
      </w:r>
    </w:p>
    <w:p w14:paraId="5B2A2712">
      <w:pPr>
        <w:spacing w:before="40" w:after="160" w:line="360" w:lineRule="auto"/>
        <w:jc w:val="center"/>
      </w:pPr>
      <w:r>
        <w:rPr>
          <w:rFonts w:ascii="Times New Roman" w:hAnsi="Times New Roman" w:eastAsia="Times New Roman"/>
          <w:b w:val="0"/>
          <w:i/>
          <w:sz w:val="24"/>
        </w:rPr>
        <w:t>Hình 4.6: Giao diện báo cáo tài chính theo tháng</w:t>
      </w:r>
    </w:p>
    <w:p w14:paraId="1BED87BD">
      <w:pPr>
        <w:spacing w:before="160" w:after="80" w:line="360" w:lineRule="auto"/>
        <w:jc w:val="left"/>
        <w:outlineLvl w:val="1"/>
      </w:pPr>
      <w:r>
        <w:rPr>
          <w:rFonts w:ascii="Times New Roman" w:hAnsi="Times New Roman" w:eastAsia="Times New Roman"/>
          <w:b/>
          <w:i w:val="0"/>
          <w:sz w:val="26"/>
        </w:rPr>
        <w:t>4.7. Quản lý hồ sơ và avatar (Profile Management)</w:t>
      </w:r>
    </w:p>
    <w:p w14:paraId="2F3E7C0C">
      <w:pPr>
        <w:spacing w:before="0" w:after="120" w:line="360" w:lineRule="auto"/>
        <w:ind w:firstLine="709"/>
        <w:jc w:val="both"/>
      </w:pPr>
      <w:r>
        <w:rPr>
          <w:rFonts w:ascii="Times New Roman" w:hAnsi="Times New Roman" w:eastAsia="Times New Roman"/>
          <w:b w:val="0"/>
          <w:i w:val="0"/>
          <w:sz w:val="26"/>
        </w:rPr>
        <w:t>Người dùng có thể cập nhật thông tin cá nhân và tải lên ảnh đại diện. Hệ thống tự động lưu URL avatar và cập nhật vào database.</w:t>
      </w:r>
    </w:p>
    <w:p w14:paraId="3C80E85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Xem thông tin hồ sơ: tên, email, vai trò, ngày tạo tài khoản.</w:t>
      </w:r>
    </w:p>
    <w:p w14:paraId="4E287EC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Cập nhật họ tên và email (kiểm tra email trùng lặp với user khác).</w:t>
      </w:r>
    </w:p>
    <w:p w14:paraId="113F5EE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Upload ảnh đại diện qua form multipart/form-data (sử dụng Multer).</w:t>
      </w:r>
    </w:p>
    <w:p w14:paraId="7546178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Ảnh được lưu tại thư mục uploads/ phía server và URL cập nhật ngay vào database.</w:t>
      </w:r>
    </w:p>
    <w:p w14:paraId="230C2F0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Nhật ký hoạt động ghi lại mỗi lần cập nhật hồ sơ và upload avatar.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4E263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1F2"/>
            <w:vAlign w:val="center"/>
          </w:tcPr>
          <w:p w14:paraId="55F82859">
            <w:pPr>
              <w:spacing w:before="40" w:after="40" w:line="360" w:lineRule="auto"/>
              <w:jc w:val="center"/>
            </w:pPr>
            <w:r>
              <w:rPr>
                <w:rFonts w:ascii="Times New Roman" w:hAnsi="Times New Roman" w:eastAsia="Times New Roman"/>
                <w:b/>
                <w:i w:val="0"/>
                <w:sz w:val="24"/>
              </w:rPr>
              <w:t>Endpoint</w:t>
            </w:r>
          </w:p>
        </w:tc>
        <w:tc>
          <w:tcPr>
            <w:tcW w:w="3135" w:type="dxa"/>
            <w:shd w:val="clear" w:color="auto" w:fill="D9E1F2"/>
            <w:vAlign w:val="center"/>
          </w:tcPr>
          <w:p w14:paraId="0BEAB466">
            <w:pPr>
              <w:spacing w:before="40" w:after="40" w:line="360" w:lineRule="auto"/>
              <w:jc w:val="center"/>
            </w:pPr>
            <w:r>
              <w:rPr>
                <w:rFonts w:ascii="Times New Roman" w:hAnsi="Times New Roman" w:eastAsia="Times New Roman"/>
                <w:b/>
                <w:i w:val="0"/>
                <w:sz w:val="24"/>
              </w:rPr>
              <w:t>Method</w:t>
            </w:r>
          </w:p>
        </w:tc>
        <w:tc>
          <w:tcPr>
            <w:tcW w:w="3135" w:type="dxa"/>
            <w:shd w:val="clear" w:color="auto" w:fill="D9E1F2"/>
            <w:vAlign w:val="center"/>
          </w:tcPr>
          <w:p w14:paraId="47979D82">
            <w:pPr>
              <w:spacing w:before="40" w:after="40" w:line="360" w:lineRule="auto"/>
              <w:jc w:val="center"/>
            </w:pPr>
            <w:r>
              <w:rPr>
                <w:rFonts w:ascii="Times New Roman" w:hAnsi="Times New Roman" w:eastAsia="Times New Roman"/>
                <w:b/>
                <w:i w:val="0"/>
                <w:sz w:val="24"/>
              </w:rPr>
              <w:t>Mô tả</w:t>
            </w:r>
          </w:p>
        </w:tc>
      </w:tr>
      <w:tr w14:paraId="557AAB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5E26D32">
            <w:pPr>
              <w:spacing w:before="40" w:after="40" w:line="360" w:lineRule="auto"/>
              <w:jc w:val="left"/>
            </w:pPr>
            <w:r>
              <w:rPr>
                <w:rFonts w:ascii="Times New Roman" w:hAnsi="Times New Roman" w:eastAsia="Times New Roman"/>
                <w:b w:val="0"/>
                <w:i w:val="0"/>
                <w:sz w:val="24"/>
              </w:rPr>
              <w:t>GET /api/users/me</w:t>
            </w:r>
          </w:p>
        </w:tc>
        <w:tc>
          <w:tcPr>
            <w:tcW w:w="3135" w:type="dxa"/>
          </w:tcPr>
          <w:p w14:paraId="22CBEC75">
            <w:pPr>
              <w:spacing w:before="40" w:after="40" w:line="360" w:lineRule="auto"/>
              <w:jc w:val="left"/>
            </w:pPr>
            <w:r>
              <w:rPr>
                <w:rFonts w:ascii="Times New Roman" w:hAnsi="Times New Roman" w:eastAsia="Times New Roman"/>
                <w:b w:val="0"/>
                <w:i w:val="0"/>
                <w:sz w:val="24"/>
              </w:rPr>
              <w:t>GET</w:t>
            </w:r>
          </w:p>
        </w:tc>
        <w:tc>
          <w:tcPr>
            <w:tcW w:w="3135" w:type="dxa"/>
          </w:tcPr>
          <w:p w14:paraId="159F61FB">
            <w:pPr>
              <w:spacing w:before="40" w:after="40" w:line="360" w:lineRule="auto"/>
              <w:jc w:val="left"/>
            </w:pPr>
            <w:r>
              <w:rPr>
                <w:rFonts w:ascii="Times New Roman" w:hAnsi="Times New Roman" w:eastAsia="Times New Roman"/>
                <w:b w:val="0"/>
                <w:i w:val="0"/>
                <w:sz w:val="24"/>
              </w:rPr>
              <w:t>Lấy thông tin người dùng hiện tại</w:t>
            </w:r>
          </w:p>
        </w:tc>
      </w:tr>
      <w:tr w14:paraId="5A4944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66CCFE5">
            <w:pPr>
              <w:spacing w:before="40" w:after="40" w:line="360" w:lineRule="auto"/>
              <w:jc w:val="left"/>
            </w:pPr>
            <w:r>
              <w:rPr>
                <w:rFonts w:ascii="Times New Roman" w:hAnsi="Times New Roman" w:eastAsia="Times New Roman"/>
                <w:b w:val="0"/>
                <w:i w:val="0"/>
                <w:sz w:val="24"/>
              </w:rPr>
              <w:t>PUT /api/users/me</w:t>
            </w:r>
          </w:p>
        </w:tc>
        <w:tc>
          <w:tcPr>
            <w:tcW w:w="3135" w:type="dxa"/>
          </w:tcPr>
          <w:p w14:paraId="4B571258">
            <w:pPr>
              <w:spacing w:before="40" w:after="40" w:line="360" w:lineRule="auto"/>
              <w:jc w:val="left"/>
            </w:pPr>
            <w:r>
              <w:rPr>
                <w:rFonts w:ascii="Times New Roman" w:hAnsi="Times New Roman" w:eastAsia="Times New Roman"/>
                <w:b w:val="0"/>
                <w:i w:val="0"/>
                <w:sz w:val="24"/>
              </w:rPr>
              <w:t>PUT</w:t>
            </w:r>
          </w:p>
        </w:tc>
        <w:tc>
          <w:tcPr>
            <w:tcW w:w="3135" w:type="dxa"/>
          </w:tcPr>
          <w:p w14:paraId="6A570C8A">
            <w:pPr>
              <w:spacing w:before="40" w:after="40" w:line="360" w:lineRule="auto"/>
              <w:jc w:val="left"/>
            </w:pPr>
            <w:r>
              <w:rPr>
                <w:rFonts w:ascii="Times New Roman" w:hAnsi="Times New Roman" w:eastAsia="Times New Roman"/>
                <w:b w:val="0"/>
                <w:i w:val="0"/>
                <w:sz w:val="24"/>
              </w:rPr>
              <w:t>Cập nhật thông tin cá nhân</w:t>
            </w:r>
          </w:p>
        </w:tc>
      </w:tr>
      <w:tr w14:paraId="72565C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E38FCE4">
            <w:pPr>
              <w:spacing w:before="40" w:after="40" w:line="360" w:lineRule="auto"/>
              <w:jc w:val="left"/>
            </w:pPr>
            <w:r>
              <w:rPr>
                <w:rFonts w:ascii="Times New Roman" w:hAnsi="Times New Roman" w:eastAsia="Times New Roman"/>
                <w:b w:val="0"/>
                <w:i w:val="0"/>
                <w:sz w:val="24"/>
              </w:rPr>
              <w:t>POST /api/users/me/avatar</w:t>
            </w:r>
          </w:p>
        </w:tc>
        <w:tc>
          <w:tcPr>
            <w:tcW w:w="3135" w:type="dxa"/>
          </w:tcPr>
          <w:p w14:paraId="6BEF4C24">
            <w:pPr>
              <w:spacing w:before="40" w:after="40" w:line="360" w:lineRule="auto"/>
              <w:jc w:val="left"/>
            </w:pPr>
            <w:r>
              <w:rPr>
                <w:rFonts w:ascii="Times New Roman" w:hAnsi="Times New Roman" w:eastAsia="Times New Roman"/>
                <w:b w:val="0"/>
                <w:i w:val="0"/>
                <w:sz w:val="24"/>
              </w:rPr>
              <w:t>POST</w:t>
            </w:r>
          </w:p>
        </w:tc>
        <w:tc>
          <w:tcPr>
            <w:tcW w:w="3135" w:type="dxa"/>
          </w:tcPr>
          <w:p w14:paraId="6425688C">
            <w:pPr>
              <w:spacing w:before="40" w:after="40" w:line="360" w:lineRule="auto"/>
              <w:jc w:val="left"/>
            </w:pPr>
            <w:r>
              <w:rPr>
                <w:rFonts w:ascii="Times New Roman" w:hAnsi="Times New Roman" w:eastAsia="Times New Roman"/>
                <w:b w:val="0"/>
                <w:i w:val="0"/>
                <w:sz w:val="24"/>
              </w:rPr>
              <w:t>Upload ảnh đại diện (multipart/form-data)</w:t>
            </w:r>
          </w:p>
        </w:tc>
      </w:tr>
    </w:tbl>
    <w:p w14:paraId="78BADD07">
      <w:pPr>
        <w:spacing w:before="40" w:after="160" w:line="360" w:lineRule="auto"/>
        <w:jc w:val="center"/>
      </w:pPr>
      <w:r>
        <w:rPr>
          <w:rFonts w:ascii="Times New Roman" w:hAnsi="Times New Roman" w:eastAsia="Times New Roman"/>
          <w:b w:val="0"/>
          <w:i/>
          <w:sz w:val="24"/>
        </w:rPr>
        <w:t>Bảng 4.5: API endpoints – Quản lý hồ sơ</w:t>
      </w:r>
    </w:p>
    <w:p w14:paraId="3D66AFC7">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Trang hồ sơ (URL: /profile) – form cập nhật thông tin và upload avatar]</w:t>
      </w:r>
    </w:p>
    <w:p w14:paraId="6B1DFAA3">
      <w:pPr>
        <w:spacing w:before="40" w:after="160" w:line="360" w:lineRule="auto"/>
        <w:jc w:val="center"/>
      </w:pPr>
      <w:r>
        <w:rPr>
          <w:rFonts w:ascii="Times New Roman" w:hAnsi="Times New Roman" w:eastAsia="Times New Roman"/>
          <w:b w:val="0"/>
          <w:i/>
          <w:sz w:val="24"/>
        </w:rPr>
        <w:t>Hình 4.7: Giao diện quản lý hồ sơ cá nhân</w:t>
      </w:r>
    </w:p>
    <w:p w14:paraId="7CDE4C1A">
      <w:pPr>
        <w:spacing w:before="160" w:after="80" w:line="360" w:lineRule="auto"/>
        <w:jc w:val="left"/>
        <w:outlineLvl w:val="1"/>
      </w:pPr>
      <w:r>
        <w:rPr>
          <w:rFonts w:ascii="Times New Roman" w:hAnsi="Times New Roman" w:eastAsia="Times New Roman"/>
          <w:b/>
          <w:i w:val="0"/>
          <w:sz w:val="26"/>
        </w:rPr>
        <w:t>4.8. Hệ thống thông báo (Notifications)</w:t>
      </w:r>
    </w:p>
    <w:p w14:paraId="338CC507">
      <w:pPr>
        <w:spacing w:before="0" w:after="120" w:line="360" w:lineRule="auto"/>
        <w:ind w:firstLine="709"/>
        <w:jc w:val="both"/>
      </w:pPr>
      <w:r>
        <w:rPr>
          <w:rFonts w:ascii="Times New Roman" w:hAnsi="Times New Roman" w:eastAsia="Times New Roman"/>
          <w:b w:val="0"/>
          <w:i w:val="0"/>
          <w:sz w:val="26"/>
        </w:rPr>
        <w:t>Hệ thống thông báo cung cấp cơ chế gửi và hiển thị thông báo cho người dùng về các sự kiện quan trọng trong ứng dụng.</w:t>
      </w:r>
    </w:p>
    <w:p w14:paraId="748D270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Thông báo hệ thống (system): Thông báo cập nhật, bảo trì từ admin.</w:t>
      </w:r>
    </w:p>
    <w:p w14:paraId="73EB9AE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Thông báo ngân sách (budget): Cảnh báo khi chi tiêu vượt ngưỡng 70%, 90%, 100%.</w:t>
      </w:r>
    </w:p>
    <w:p w14:paraId="6B65107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Thông báo báo cáo (report): Nhắc nhở xem báo cáo định kỳ.</w:t>
      </w:r>
    </w:p>
    <w:p w14:paraId="6DDE63D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Thông báo bảo mật (security): Cảnh báo đăng nhập từ thiết bị mới, thay đổi mật khẩu.</w:t>
      </w:r>
    </w:p>
    <w:p w14:paraId="317095C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Đánh dấu đã đọc (read_at) với Row Level Security đảm bảo quyền riêng tư.</w:t>
      </w:r>
    </w:p>
    <w:p w14:paraId="799E7889">
      <w:pPr>
        <w:spacing w:before="160" w:after="80" w:line="360" w:lineRule="auto"/>
        <w:jc w:val="left"/>
        <w:outlineLvl w:val="1"/>
      </w:pPr>
      <w:r>
        <w:rPr>
          <w:rFonts w:ascii="Times New Roman" w:hAnsi="Times New Roman" w:eastAsia="Times New Roman"/>
          <w:b/>
          <w:i w:val="0"/>
          <w:sz w:val="26"/>
        </w:rPr>
        <w:t>4.9. Trang quản trị Admin (Admin Panel)</w:t>
      </w:r>
    </w:p>
    <w:p w14:paraId="6461056E">
      <w:pPr>
        <w:spacing w:before="0" w:after="120" w:line="360" w:lineRule="auto"/>
        <w:ind w:firstLine="709"/>
        <w:jc w:val="both"/>
      </w:pPr>
      <w:r>
        <w:rPr>
          <w:rFonts w:ascii="Times New Roman" w:hAnsi="Times New Roman" w:eastAsia="Times New Roman"/>
          <w:b w:val="0"/>
          <w:i w:val="0"/>
          <w:sz w:val="26"/>
        </w:rPr>
        <w:t>Trang quản trị chỉ dành cho người dùng có role ADMIN, cung cấp khả năng giám sát và quản lý toàn bộ hệ thống bao gồm người dùng, hoạt động và số liệu tổng hợp.</w:t>
      </w:r>
    </w:p>
    <w:p w14:paraId="1535441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Danh sách người dùng: Hiển thị tất cả user với thông tin email, tên, role, trạng thái hoạt động.</w:t>
      </w:r>
    </w:p>
    <w:p w14:paraId="002146D0">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Thống kê trạng thái: isCurrentlyActive (đang online), lastActivityAt, lastActivityType.</w:t>
      </w:r>
    </w:p>
    <w:p w14:paraId="683766B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Xem chi tiết user: Thông tin đầy đủ kèm lịch sử hoạt động.</w:t>
      </w:r>
    </w:p>
    <w:p w14:paraId="4F45EC2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Xóa user: Cascade xóa toàn bộ dữ liệu liên quan (transactions, accounts, categories).</w:t>
      </w:r>
    </w:p>
    <w:p w14:paraId="7492CF9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Phòng chống tự xóa: Admin không thể xóa tài khoản của chính mình.</w:t>
      </w:r>
    </w:p>
    <w:p w14:paraId="58DE215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Lọc user theo role (ADMIN/USER).</w:t>
      </w:r>
    </w:p>
    <w:p w14:paraId="7F4D029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Dashboard Admin: Tổng số user, số user hoạt động hôm nay, tổng số dư/thu/chi toàn hệ thống.</w:t>
      </w:r>
    </w:p>
    <w:p w14:paraId="0EF3FDB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Nhật ký hoạt động: Ghi lại các thao tác quản trị với actor, target, action và metadata.</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51"/>
        <w:gridCol w:w="2351"/>
        <w:gridCol w:w="2351"/>
        <w:gridCol w:w="2351"/>
      </w:tblGrid>
      <w:tr w14:paraId="0B0C3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251AC3F2">
            <w:pPr>
              <w:spacing w:before="40" w:after="40" w:line="360" w:lineRule="auto"/>
              <w:jc w:val="center"/>
            </w:pPr>
            <w:r>
              <w:rPr>
                <w:rFonts w:ascii="Times New Roman" w:hAnsi="Times New Roman" w:eastAsia="Times New Roman"/>
                <w:b/>
                <w:i w:val="0"/>
                <w:sz w:val="24"/>
              </w:rPr>
              <w:t>Endpoint</w:t>
            </w:r>
          </w:p>
        </w:tc>
        <w:tc>
          <w:tcPr>
            <w:tcW w:w="2351" w:type="dxa"/>
            <w:shd w:val="clear" w:color="auto" w:fill="D9E1F2"/>
            <w:vAlign w:val="center"/>
          </w:tcPr>
          <w:p w14:paraId="37424C86">
            <w:pPr>
              <w:spacing w:before="40" w:after="40" w:line="360" w:lineRule="auto"/>
              <w:jc w:val="center"/>
            </w:pPr>
            <w:r>
              <w:rPr>
                <w:rFonts w:ascii="Times New Roman" w:hAnsi="Times New Roman" w:eastAsia="Times New Roman"/>
                <w:b/>
                <w:i w:val="0"/>
                <w:sz w:val="24"/>
              </w:rPr>
              <w:t>Method</w:t>
            </w:r>
          </w:p>
        </w:tc>
        <w:tc>
          <w:tcPr>
            <w:tcW w:w="2351" w:type="dxa"/>
            <w:shd w:val="clear" w:color="auto" w:fill="D9E1F2"/>
            <w:vAlign w:val="center"/>
          </w:tcPr>
          <w:p w14:paraId="7BFFFB05">
            <w:pPr>
              <w:spacing w:before="40" w:after="40" w:line="360" w:lineRule="auto"/>
              <w:jc w:val="center"/>
            </w:pPr>
            <w:r>
              <w:rPr>
                <w:rFonts w:ascii="Times New Roman" w:hAnsi="Times New Roman" w:eastAsia="Times New Roman"/>
                <w:b/>
                <w:i w:val="0"/>
                <w:sz w:val="24"/>
              </w:rPr>
              <w:t>Quyền</w:t>
            </w:r>
          </w:p>
        </w:tc>
        <w:tc>
          <w:tcPr>
            <w:tcW w:w="2351" w:type="dxa"/>
            <w:shd w:val="clear" w:color="auto" w:fill="D9E1F2"/>
            <w:vAlign w:val="center"/>
          </w:tcPr>
          <w:p w14:paraId="23B4EF95">
            <w:pPr>
              <w:spacing w:before="40" w:after="40" w:line="360" w:lineRule="auto"/>
              <w:jc w:val="center"/>
            </w:pPr>
            <w:r>
              <w:rPr>
                <w:rFonts w:ascii="Times New Roman" w:hAnsi="Times New Roman" w:eastAsia="Times New Roman"/>
                <w:b/>
                <w:i w:val="0"/>
                <w:sz w:val="24"/>
              </w:rPr>
              <w:t>Mô tả</w:t>
            </w:r>
          </w:p>
        </w:tc>
      </w:tr>
      <w:tr w14:paraId="61D3E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9D155E8">
            <w:pPr>
              <w:spacing w:before="40" w:after="40" w:line="360" w:lineRule="auto"/>
              <w:jc w:val="left"/>
            </w:pPr>
            <w:r>
              <w:rPr>
                <w:rFonts w:ascii="Times New Roman" w:hAnsi="Times New Roman" w:eastAsia="Times New Roman"/>
                <w:b w:val="0"/>
                <w:i w:val="0"/>
                <w:sz w:val="24"/>
              </w:rPr>
              <w:t>GET /api/users</w:t>
            </w:r>
          </w:p>
        </w:tc>
        <w:tc>
          <w:tcPr>
            <w:tcW w:w="2351" w:type="dxa"/>
          </w:tcPr>
          <w:p w14:paraId="37F263F0">
            <w:pPr>
              <w:spacing w:before="40" w:after="40" w:line="360" w:lineRule="auto"/>
              <w:jc w:val="left"/>
            </w:pPr>
            <w:r>
              <w:rPr>
                <w:rFonts w:ascii="Times New Roman" w:hAnsi="Times New Roman" w:eastAsia="Times New Roman"/>
                <w:b w:val="0"/>
                <w:i w:val="0"/>
                <w:sz w:val="24"/>
              </w:rPr>
              <w:t>GET</w:t>
            </w:r>
          </w:p>
        </w:tc>
        <w:tc>
          <w:tcPr>
            <w:tcW w:w="2351" w:type="dxa"/>
          </w:tcPr>
          <w:p w14:paraId="6196E932">
            <w:pPr>
              <w:spacing w:before="40" w:after="40" w:line="360" w:lineRule="auto"/>
              <w:jc w:val="left"/>
            </w:pPr>
            <w:r>
              <w:rPr>
                <w:rFonts w:ascii="Times New Roman" w:hAnsi="Times New Roman" w:eastAsia="Times New Roman"/>
                <w:b w:val="0"/>
                <w:i w:val="0"/>
                <w:sz w:val="24"/>
              </w:rPr>
              <w:t>ADMIN</w:t>
            </w:r>
          </w:p>
        </w:tc>
        <w:tc>
          <w:tcPr>
            <w:tcW w:w="2351" w:type="dxa"/>
          </w:tcPr>
          <w:p w14:paraId="1137557A">
            <w:pPr>
              <w:spacing w:before="40" w:after="40" w:line="360" w:lineRule="auto"/>
              <w:jc w:val="left"/>
            </w:pPr>
            <w:r>
              <w:rPr>
                <w:rFonts w:ascii="Times New Roman" w:hAnsi="Times New Roman" w:eastAsia="Times New Roman"/>
                <w:b w:val="0"/>
                <w:i w:val="0"/>
                <w:sz w:val="24"/>
              </w:rPr>
              <w:t>Danh sách user (phân trang, lọc role)</w:t>
            </w:r>
          </w:p>
        </w:tc>
      </w:tr>
      <w:tr w14:paraId="23ED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F495DAA">
            <w:pPr>
              <w:spacing w:before="40" w:after="40" w:line="360" w:lineRule="auto"/>
              <w:jc w:val="left"/>
            </w:pPr>
            <w:r>
              <w:rPr>
                <w:rFonts w:ascii="Times New Roman" w:hAnsi="Times New Roman" w:eastAsia="Times New Roman"/>
                <w:b w:val="0"/>
                <w:i w:val="0"/>
                <w:sz w:val="24"/>
              </w:rPr>
              <w:t>GET /api/users/:id</w:t>
            </w:r>
          </w:p>
        </w:tc>
        <w:tc>
          <w:tcPr>
            <w:tcW w:w="2351" w:type="dxa"/>
          </w:tcPr>
          <w:p w14:paraId="24021F4E">
            <w:pPr>
              <w:spacing w:before="40" w:after="40" w:line="360" w:lineRule="auto"/>
              <w:jc w:val="left"/>
            </w:pPr>
            <w:r>
              <w:rPr>
                <w:rFonts w:ascii="Times New Roman" w:hAnsi="Times New Roman" w:eastAsia="Times New Roman"/>
                <w:b w:val="0"/>
                <w:i w:val="0"/>
                <w:sz w:val="24"/>
              </w:rPr>
              <w:t>GET</w:t>
            </w:r>
          </w:p>
        </w:tc>
        <w:tc>
          <w:tcPr>
            <w:tcW w:w="2351" w:type="dxa"/>
          </w:tcPr>
          <w:p w14:paraId="51F3C458">
            <w:pPr>
              <w:spacing w:before="40" w:after="40" w:line="360" w:lineRule="auto"/>
              <w:jc w:val="left"/>
            </w:pPr>
            <w:r>
              <w:rPr>
                <w:rFonts w:ascii="Times New Roman" w:hAnsi="Times New Roman" w:eastAsia="Times New Roman"/>
                <w:b w:val="0"/>
                <w:i w:val="0"/>
                <w:sz w:val="24"/>
              </w:rPr>
              <w:t>ADMIN</w:t>
            </w:r>
          </w:p>
        </w:tc>
        <w:tc>
          <w:tcPr>
            <w:tcW w:w="2351" w:type="dxa"/>
          </w:tcPr>
          <w:p w14:paraId="60DCF99E">
            <w:pPr>
              <w:spacing w:before="40" w:after="40" w:line="360" w:lineRule="auto"/>
              <w:jc w:val="left"/>
            </w:pPr>
            <w:r>
              <w:rPr>
                <w:rFonts w:ascii="Times New Roman" w:hAnsi="Times New Roman" w:eastAsia="Times New Roman"/>
                <w:b w:val="0"/>
                <w:i w:val="0"/>
                <w:sz w:val="24"/>
              </w:rPr>
              <w:t>Chi tiết user kèm hoạt động</w:t>
            </w:r>
          </w:p>
        </w:tc>
      </w:tr>
      <w:tr w14:paraId="23EEF9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5F143F6">
            <w:pPr>
              <w:spacing w:before="40" w:after="40" w:line="360" w:lineRule="auto"/>
              <w:jc w:val="left"/>
            </w:pPr>
            <w:r>
              <w:rPr>
                <w:rFonts w:ascii="Times New Roman" w:hAnsi="Times New Roman" w:eastAsia="Times New Roman"/>
                <w:b w:val="0"/>
                <w:i w:val="0"/>
                <w:sz w:val="24"/>
              </w:rPr>
              <w:t>DELETE /api/users/:id</w:t>
            </w:r>
          </w:p>
        </w:tc>
        <w:tc>
          <w:tcPr>
            <w:tcW w:w="2351" w:type="dxa"/>
          </w:tcPr>
          <w:p w14:paraId="0AE637D7">
            <w:pPr>
              <w:spacing w:before="40" w:after="40" w:line="360" w:lineRule="auto"/>
              <w:jc w:val="left"/>
            </w:pPr>
            <w:r>
              <w:rPr>
                <w:rFonts w:ascii="Times New Roman" w:hAnsi="Times New Roman" w:eastAsia="Times New Roman"/>
                <w:b w:val="0"/>
                <w:i w:val="0"/>
                <w:sz w:val="24"/>
              </w:rPr>
              <w:t>DELETE</w:t>
            </w:r>
          </w:p>
        </w:tc>
        <w:tc>
          <w:tcPr>
            <w:tcW w:w="2351" w:type="dxa"/>
          </w:tcPr>
          <w:p w14:paraId="17CCAF30">
            <w:pPr>
              <w:spacing w:before="40" w:after="40" w:line="360" w:lineRule="auto"/>
              <w:jc w:val="left"/>
            </w:pPr>
            <w:r>
              <w:rPr>
                <w:rFonts w:ascii="Times New Roman" w:hAnsi="Times New Roman" w:eastAsia="Times New Roman"/>
                <w:b w:val="0"/>
                <w:i w:val="0"/>
                <w:sz w:val="24"/>
              </w:rPr>
              <w:t>ADMIN</w:t>
            </w:r>
          </w:p>
        </w:tc>
        <w:tc>
          <w:tcPr>
            <w:tcW w:w="2351" w:type="dxa"/>
          </w:tcPr>
          <w:p w14:paraId="0E60DF03">
            <w:pPr>
              <w:spacing w:before="40" w:after="40" w:line="360" w:lineRule="auto"/>
              <w:jc w:val="left"/>
            </w:pPr>
            <w:r>
              <w:rPr>
                <w:rFonts w:ascii="Times New Roman" w:hAnsi="Times New Roman" w:eastAsia="Times New Roman"/>
                <w:b w:val="0"/>
                <w:i w:val="0"/>
                <w:sz w:val="24"/>
              </w:rPr>
              <w:t>Xóa user và dữ liệu liên quan</w:t>
            </w:r>
          </w:p>
        </w:tc>
      </w:tr>
      <w:tr w14:paraId="5F9DB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C2793CD">
            <w:pPr>
              <w:spacing w:before="40" w:after="40" w:line="360" w:lineRule="auto"/>
              <w:jc w:val="left"/>
            </w:pPr>
            <w:r>
              <w:rPr>
                <w:rFonts w:ascii="Times New Roman" w:hAnsi="Times New Roman" w:eastAsia="Times New Roman"/>
                <w:b w:val="0"/>
                <w:i w:val="0"/>
                <w:sz w:val="24"/>
              </w:rPr>
              <w:t>GET /api/user-activities</w:t>
            </w:r>
          </w:p>
        </w:tc>
        <w:tc>
          <w:tcPr>
            <w:tcW w:w="2351" w:type="dxa"/>
          </w:tcPr>
          <w:p w14:paraId="751D0D39">
            <w:pPr>
              <w:spacing w:before="40" w:after="40" w:line="360" w:lineRule="auto"/>
              <w:jc w:val="left"/>
            </w:pPr>
            <w:r>
              <w:rPr>
                <w:rFonts w:ascii="Times New Roman" w:hAnsi="Times New Roman" w:eastAsia="Times New Roman"/>
                <w:b w:val="0"/>
                <w:i w:val="0"/>
                <w:sz w:val="24"/>
              </w:rPr>
              <w:t>GET</w:t>
            </w:r>
          </w:p>
        </w:tc>
        <w:tc>
          <w:tcPr>
            <w:tcW w:w="2351" w:type="dxa"/>
          </w:tcPr>
          <w:p w14:paraId="76D30088">
            <w:pPr>
              <w:spacing w:before="40" w:after="40" w:line="360" w:lineRule="auto"/>
              <w:jc w:val="left"/>
            </w:pPr>
            <w:r>
              <w:rPr>
                <w:rFonts w:ascii="Times New Roman" w:hAnsi="Times New Roman" w:eastAsia="Times New Roman"/>
                <w:b w:val="0"/>
                <w:i w:val="0"/>
                <w:sz w:val="24"/>
              </w:rPr>
              <w:t>ADMIN</w:t>
            </w:r>
          </w:p>
        </w:tc>
        <w:tc>
          <w:tcPr>
            <w:tcW w:w="2351" w:type="dxa"/>
          </w:tcPr>
          <w:p w14:paraId="46247B0F">
            <w:pPr>
              <w:spacing w:before="40" w:after="40" w:line="360" w:lineRule="auto"/>
              <w:jc w:val="left"/>
            </w:pPr>
            <w:r>
              <w:rPr>
                <w:rFonts w:ascii="Times New Roman" w:hAnsi="Times New Roman" w:eastAsia="Times New Roman"/>
                <w:b w:val="0"/>
                <w:i w:val="0"/>
                <w:sz w:val="24"/>
              </w:rPr>
              <w:t>Nhật ký hoạt động người dùng</w:t>
            </w:r>
          </w:p>
        </w:tc>
      </w:tr>
    </w:tbl>
    <w:p w14:paraId="35AB48D1">
      <w:pPr>
        <w:spacing w:before="40" w:after="160" w:line="360" w:lineRule="auto"/>
        <w:jc w:val="center"/>
      </w:pPr>
      <w:r>
        <w:rPr>
          <w:rFonts w:ascii="Times New Roman" w:hAnsi="Times New Roman" w:eastAsia="Times New Roman"/>
          <w:b w:val="0"/>
          <w:i/>
          <w:sz w:val="24"/>
        </w:rPr>
        <w:t>Bảng 4.6: API endpoints – Quản trị Admin</w:t>
      </w:r>
    </w:p>
    <w:p w14:paraId="342DF814">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Trang Admin (URL: /admin) – danh sách user, trạng thái và nhật ký hoạt động]</w:t>
      </w:r>
    </w:p>
    <w:p w14:paraId="29AE2AE7">
      <w:pPr>
        <w:spacing w:before="40" w:after="160" w:line="360" w:lineRule="auto"/>
        <w:jc w:val="center"/>
      </w:pPr>
      <w:r>
        <w:rPr>
          <w:rFonts w:ascii="Times New Roman" w:hAnsi="Times New Roman" w:eastAsia="Times New Roman"/>
          <w:b w:val="0"/>
          <w:i/>
          <w:sz w:val="24"/>
        </w:rPr>
        <w:t>Hình 4.8: Giao diện trang quản trị Admin</w:t>
      </w:r>
    </w:p>
    <w:p w14:paraId="64E15AE9">
      <w:pPr>
        <w:spacing w:before="160" w:after="80" w:line="360" w:lineRule="auto"/>
        <w:jc w:val="left"/>
        <w:outlineLvl w:val="1"/>
      </w:pPr>
      <w:r>
        <w:rPr>
          <w:rFonts w:ascii="Times New Roman" w:hAnsi="Times New Roman" w:eastAsia="Times New Roman"/>
          <w:b/>
          <w:i w:val="0"/>
          <w:sz w:val="26"/>
        </w:rPr>
        <w:t>4.10. Tài liệu API (Swagger/OpenAPI)</w:t>
      </w:r>
    </w:p>
    <w:p w14:paraId="762CAF7B">
      <w:pPr>
        <w:spacing w:before="0" w:after="120" w:line="360" w:lineRule="auto"/>
        <w:ind w:firstLine="709"/>
        <w:jc w:val="both"/>
      </w:pPr>
      <w:r>
        <w:rPr>
          <w:rFonts w:ascii="Times New Roman" w:hAnsi="Times New Roman" w:eastAsia="Times New Roman"/>
          <w:b w:val="0"/>
          <w:i w:val="0"/>
          <w:sz w:val="26"/>
        </w:rPr>
        <w:t>Toàn bộ Backend API được tài liệu hóa đầy đủ theo chuẩn OpenAPI 3.0 sử dụng swagger-jsdoc và swagger-ui-express. Tài liệu được sinh tự động từ JSDoc comments trong source code.</w:t>
      </w:r>
    </w:p>
    <w:p w14:paraId="4AE4C28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Giao diện Swagger UI tại /docs: Test API trực tiếp với input form và hiển thị response.</w:t>
      </w:r>
    </w:p>
    <w:p w14:paraId="6A7D530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JSON spec tại /docs-json: Export OpenAPI specification để tích hợp với các công cụ khác.</w:t>
      </w:r>
    </w:p>
    <w:p w14:paraId="5E5F07D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Tất cả endpoint có đầy đủ: mô tả, tags, parameters, request body schema, response codes.</w:t>
      </w:r>
    </w:p>
    <w:p w14:paraId="2F58015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Bearer Token authentication được cấu hình sẵn trong Swagger UI.</w:t>
      </w:r>
    </w:p>
    <w:p w14:paraId="1A7953F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Phân nhóm endpoint theo tags: Auth, Accounts, Transactions, Reports, Users, Health.</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02"/>
        <w:gridCol w:w="4702"/>
      </w:tblGrid>
      <w:tr w14:paraId="3345D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shd w:val="clear" w:color="auto" w:fill="D9E1F2"/>
            <w:vAlign w:val="center"/>
          </w:tcPr>
          <w:p w14:paraId="28EA0F18">
            <w:pPr>
              <w:spacing w:before="40" w:after="40" w:line="360" w:lineRule="auto"/>
              <w:jc w:val="center"/>
            </w:pPr>
            <w:r>
              <w:rPr>
                <w:rFonts w:ascii="Times New Roman" w:hAnsi="Times New Roman" w:eastAsia="Times New Roman"/>
                <w:b/>
                <w:i w:val="0"/>
                <w:sz w:val="24"/>
              </w:rPr>
              <w:t>URL</w:t>
            </w:r>
          </w:p>
        </w:tc>
        <w:tc>
          <w:tcPr>
            <w:tcW w:w="4702" w:type="dxa"/>
            <w:shd w:val="clear" w:color="auto" w:fill="D9E1F2"/>
            <w:vAlign w:val="center"/>
          </w:tcPr>
          <w:p w14:paraId="3448F11E">
            <w:pPr>
              <w:spacing w:before="40" w:after="40" w:line="360" w:lineRule="auto"/>
              <w:jc w:val="center"/>
            </w:pPr>
            <w:r>
              <w:rPr>
                <w:rFonts w:ascii="Times New Roman" w:hAnsi="Times New Roman" w:eastAsia="Times New Roman"/>
                <w:b/>
                <w:i w:val="0"/>
                <w:sz w:val="24"/>
              </w:rPr>
              <w:t>Mô tả</w:t>
            </w:r>
          </w:p>
        </w:tc>
      </w:tr>
      <w:tr w14:paraId="1E43C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657421F6">
            <w:pPr>
              <w:spacing w:before="40" w:after="40" w:line="360" w:lineRule="auto"/>
              <w:jc w:val="left"/>
            </w:pPr>
            <w:r>
              <w:rPr>
                <w:rFonts w:ascii="Times New Roman" w:hAnsi="Times New Roman" w:eastAsia="Times New Roman"/>
                <w:b w:val="0"/>
                <w:i w:val="0"/>
                <w:sz w:val="24"/>
              </w:rPr>
              <w:t>http://localhost:4000/docs</w:t>
            </w:r>
          </w:p>
        </w:tc>
        <w:tc>
          <w:tcPr>
            <w:tcW w:w="4702" w:type="dxa"/>
          </w:tcPr>
          <w:p w14:paraId="4277FCC1">
            <w:pPr>
              <w:spacing w:before="40" w:after="40" w:line="360" w:lineRule="auto"/>
              <w:jc w:val="left"/>
            </w:pPr>
            <w:r>
              <w:rPr>
                <w:rFonts w:ascii="Times New Roman" w:hAnsi="Times New Roman" w:eastAsia="Times New Roman"/>
                <w:b w:val="0"/>
                <w:i w:val="0"/>
                <w:sz w:val="24"/>
              </w:rPr>
              <w:t>Swagger UI – giao diện tài liệu API (local)</w:t>
            </w:r>
          </w:p>
        </w:tc>
      </w:tr>
      <w:tr w14:paraId="5E0279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4D2C8219">
            <w:pPr>
              <w:spacing w:before="40" w:after="40" w:line="360" w:lineRule="auto"/>
              <w:jc w:val="left"/>
            </w:pPr>
            <w:r>
              <w:rPr>
                <w:rFonts w:ascii="Times New Roman" w:hAnsi="Times New Roman" w:eastAsia="Times New Roman"/>
                <w:b w:val="0"/>
                <w:i w:val="0"/>
                <w:sz w:val="24"/>
              </w:rPr>
              <w:t>http://localhost:4000/docs-json</w:t>
            </w:r>
          </w:p>
        </w:tc>
        <w:tc>
          <w:tcPr>
            <w:tcW w:w="4702" w:type="dxa"/>
          </w:tcPr>
          <w:p w14:paraId="02A4151A">
            <w:pPr>
              <w:spacing w:before="40" w:after="40" w:line="360" w:lineRule="auto"/>
              <w:jc w:val="left"/>
            </w:pPr>
            <w:r>
              <w:rPr>
                <w:rFonts w:ascii="Times New Roman" w:hAnsi="Times New Roman" w:eastAsia="Times New Roman"/>
                <w:b w:val="0"/>
                <w:i w:val="0"/>
                <w:sz w:val="24"/>
              </w:rPr>
              <w:t>OpenAPI JSON specification (local)</w:t>
            </w:r>
          </w:p>
        </w:tc>
      </w:tr>
      <w:tr w14:paraId="06CA93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2D8FA6F8">
            <w:pPr>
              <w:spacing w:before="40" w:after="40" w:line="360" w:lineRule="auto"/>
              <w:jc w:val="left"/>
            </w:pPr>
            <w:r>
              <w:rPr>
                <w:rFonts w:ascii="Times New Roman" w:hAnsi="Times New Roman" w:eastAsia="Times New Roman"/>
                <w:b w:val="0"/>
                <w:i w:val="0"/>
                <w:sz w:val="24"/>
              </w:rPr>
              <w:t>https://expense-manager-api.onrender.com/docs</w:t>
            </w:r>
          </w:p>
        </w:tc>
        <w:tc>
          <w:tcPr>
            <w:tcW w:w="4702" w:type="dxa"/>
          </w:tcPr>
          <w:p w14:paraId="46A98481">
            <w:pPr>
              <w:spacing w:before="40" w:after="40" w:line="360" w:lineRule="auto"/>
              <w:jc w:val="left"/>
            </w:pPr>
            <w:r>
              <w:rPr>
                <w:rFonts w:ascii="Times New Roman" w:hAnsi="Times New Roman" w:eastAsia="Times New Roman"/>
                <w:b w:val="0"/>
                <w:i w:val="0"/>
                <w:sz w:val="24"/>
              </w:rPr>
              <w:t>Swagger UI (production – có thể tạm ngưng)</w:t>
            </w:r>
          </w:p>
        </w:tc>
      </w:tr>
      <w:tr w14:paraId="70084F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702" w:type="dxa"/>
          </w:tcPr>
          <w:p w14:paraId="249538D4">
            <w:pPr>
              <w:spacing w:before="40" w:after="40" w:line="360" w:lineRule="auto"/>
              <w:jc w:val="left"/>
            </w:pPr>
            <w:r>
              <w:rPr>
                <w:rFonts w:ascii="Times New Roman" w:hAnsi="Times New Roman" w:eastAsia="Times New Roman"/>
                <w:b w:val="0"/>
                <w:i w:val="0"/>
                <w:sz w:val="24"/>
              </w:rPr>
              <w:t>http://localhost:4000/api/health</w:t>
            </w:r>
          </w:p>
        </w:tc>
        <w:tc>
          <w:tcPr>
            <w:tcW w:w="4702" w:type="dxa"/>
          </w:tcPr>
          <w:p w14:paraId="534AF18E">
            <w:pPr>
              <w:spacing w:before="40" w:after="40" w:line="360" w:lineRule="auto"/>
              <w:jc w:val="left"/>
            </w:pPr>
            <w:r>
              <w:rPr>
                <w:rFonts w:ascii="Times New Roman" w:hAnsi="Times New Roman" w:eastAsia="Times New Roman"/>
                <w:b w:val="0"/>
                <w:i w:val="0"/>
                <w:sz w:val="24"/>
              </w:rPr>
              <w:t>Health check endpoint</w:t>
            </w:r>
          </w:p>
        </w:tc>
      </w:tr>
    </w:tbl>
    <w:p w14:paraId="18DF72AE">
      <w:pPr>
        <w:spacing w:before="40" w:after="160" w:line="360" w:lineRule="auto"/>
        <w:jc w:val="center"/>
      </w:pPr>
      <w:r>
        <w:rPr>
          <w:rFonts w:ascii="Times New Roman" w:hAnsi="Times New Roman" w:eastAsia="Times New Roman"/>
          <w:b w:val="0"/>
          <w:i/>
          <w:sz w:val="24"/>
        </w:rPr>
        <w:t>Bảng 4.7: Địa chỉ truy cập tài liệu API</w:t>
      </w:r>
    </w:p>
    <w:p w14:paraId="5259D466">
      <w:pPr>
        <w:shd w:val="clear" w:color="auto" w:fill="FFF9E6"/>
        <w:spacing w:before="80" w:after="80" w:line="360" w:lineRule="auto"/>
        <w:jc w:val="center"/>
      </w:pPr>
      <w:r>
        <w:rPr>
          <w:rFonts w:ascii="Times New Roman" w:hAnsi="Times New Roman" w:eastAsia="Times New Roman"/>
          <w:b/>
          <w:i/>
          <w:color w:val="B46400"/>
          <w:sz w:val="24"/>
        </w:rPr>
        <w:t>[📸 CHÚ Ý: Cần chụp màn hình giao diện — Giao diện Swagger UI tại http://localhost:4000/docs – danh sách endpoint và thử nghiệm]</w:t>
      </w:r>
    </w:p>
    <w:p w14:paraId="1EE65026">
      <w:pPr>
        <w:spacing w:before="40" w:after="160" w:line="360" w:lineRule="auto"/>
        <w:jc w:val="center"/>
      </w:pPr>
      <w:r>
        <w:rPr>
          <w:rFonts w:ascii="Times New Roman" w:hAnsi="Times New Roman" w:eastAsia="Times New Roman"/>
          <w:b w:val="0"/>
          <w:i/>
          <w:sz w:val="24"/>
        </w:rPr>
        <w:t>Hình 4.9: Giao diện tài liệu API Swagger/OpenAPI</w:t>
      </w:r>
    </w:p>
    <w:p w14:paraId="15C096BE">
      <w:r>
        <w:br w:type="page"/>
      </w:r>
    </w:p>
    <w:p w14:paraId="6ACCE064">
      <w:pPr>
        <w:spacing w:before="240" w:after="120" w:line="360" w:lineRule="auto"/>
        <w:jc w:val="left"/>
        <w:outlineLvl w:val="0"/>
      </w:pPr>
      <w:r>
        <w:rPr>
          <w:rFonts w:ascii="Times New Roman" w:hAnsi="Times New Roman" w:eastAsia="Times New Roman"/>
          <w:b/>
          <w:i w:val="0"/>
          <w:sz w:val="28"/>
        </w:rPr>
        <w:t>V. ỨNG DỤNG AI TRONG PHÁT TRIỂN</w:t>
      </w:r>
    </w:p>
    <w:p w14:paraId="376DEB9E">
      <w:pPr>
        <w:spacing w:before="0" w:after="120" w:line="360" w:lineRule="auto"/>
        <w:ind w:firstLine="709"/>
        <w:jc w:val="both"/>
      </w:pPr>
      <w:r>
        <w:rPr>
          <w:rFonts w:ascii="Times New Roman" w:hAnsi="Times New Roman" w:eastAsia="Times New Roman"/>
          <w:b w:val="0"/>
          <w:i w:val="0"/>
          <w:sz w:val="26"/>
        </w:rPr>
        <w:t>Trong quá trình phát triển dự án Expense Manager, nhóm đã tích cực ứng dụng các công cụ AI để nâng cao năng suất, chất lượng code và tốc độ giải quyết vấn đề. Việc sử dụng AI được ghi lại đầy đủ trong file AI_TOOL_PROMPTS.md tại thư mục gốc của dự án.</w:t>
      </w:r>
    </w:p>
    <w:p w14:paraId="25FF0363">
      <w:pPr>
        <w:spacing w:before="160" w:after="80" w:line="360" w:lineRule="auto"/>
        <w:jc w:val="left"/>
        <w:outlineLvl w:val="1"/>
      </w:pPr>
      <w:r>
        <w:rPr>
          <w:rFonts w:ascii="Times New Roman" w:hAnsi="Times New Roman" w:eastAsia="Times New Roman"/>
          <w:b/>
          <w:i w:val="0"/>
          <w:sz w:val="26"/>
        </w:rPr>
        <w:t>5.1. Công cụ AI đã sử dụng</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7936D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1F2"/>
            <w:vAlign w:val="center"/>
          </w:tcPr>
          <w:p w14:paraId="731536F4">
            <w:pPr>
              <w:spacing w:before="40" w:after="40" w:line="360" w:lineRule="auto"/>
              <w:jc w:val="center"/>
            </w:pPr>
            <w:r>
              <w:rPr>
                <w:rFonts w:ascii="Times New Roman" w:hAnsi="Times New Roman" w:eastAsia="Times New Roman"/>
                <w:b/>
                <w:i w:val="0"/>
                <w:sz w:val="24"/>
              </w:rPr>
              <w:t>Công cụ</w:t>
            </w:r>
          </w:p>
        </w:tc>
        <w:tc>
          <w:tcPr>
            <w:tcW w:w="3135" w:type="dxa"/>
            <w:shd w:val="clear" w:color="auto" w:fill="D9E1F2"/>
            <w:vAlign w:val="center"/>
          </w:tcPr>
          <w:p w14:paraId="61B11483">
            <w:pPr>
              <w:spacing w:before="40" w:after="40" w:line="360" w:lineRule="auto"/>
              <w:jc w:val="center"/>
            </w:pPr>
            <w:r>
              <w:rPr>
                <w:rFonts w:ascii="Times New Roman" w:hAnsi="Times New Roman" w:eastAsia="Times New Roman"/>
                <w:b/>
                <w:i w:val="0"/>
                <w:sz w:val="24"/>
              </w:rPr>
              <w:t>Loại</w:t>
            </w:r>
          </w:p>
        </w:tc>
        <w:tc>
          <w:tcPr>
            <w:tcW w:w="3135" w:type="dxa"/>
            <w:shd w:val="clear" w:color="auto" w:fill="D9E1F2"/>
            <w:vAlign w:val="center"/>
          </w:tcPr>
          <w:p w14:paraId="421DE6AF">
            <w:pPr>
              <w:spacing w:before="40" w:after="40" w:line="360" w:lineRule="auto"/>
              <w:jc w:val="center"/>
            </w:pPr>
            <w:r>
              <w:rPr>
                <w:rFonts w:ascii="Times New Roman" w:hAnsi="Times New Roman" w:eastAsia="Times New Roman"/>
                <w:b/>
                <w:i w:val="0"/>
                <w:sz w:val="24"/>
              </w:rPr>
              <w:t>Mục đích chính</w:t>
            </w:r>
          </w:p>
        </w:tc>
      </w:tr>
      <w:tr w14:paraId="19EA13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7531223">
            <w:pPr>
              <w:spacing w:before="40" w:after="40" w:line="360" w:lineRule="auto"/>
              <w:jc w:val="left"/>
            </w:pPr>
            <w:r>
              <w:rPr>
                <w:rFonts w:ascii="Times New Roman" w:hAnsi="Times New Roman" w:eastAsia="Times New Roman"/>
                <w:b w:val="0"/>
                <w:i w:val="0"/>
                <w:sz w:val="24"/>
              </w:rPr>
              <w:t>GitHub Copilot</w:t>
            </w:r>
          </w:p>
        </w:tc>
        <w:tc>
          <w:tcPr>
            <w:tcW w:w="3135" w:type="dxa"/>
          </w:tcPr>
          <w:p w14:paraId="4DD67B74">
            <w:pPr>
              <w:spacing w:before="40" w:after="40" w:line="360" w:lineRule="auto"/>
              <w:jc w:val="left"/>
            </w:pPr>
            <w:r>
              <w:rPr>
                <w:rFonts w:ascii="Times New Roman" w:hAnsi="Times New Roman" w:eastAsia="Times New Roman"/>
                <w:b w:val="0"/>
                <w:i w:val="0"/>
                <w:sz w:val="24"/>
              </w:rPr>
              <w:t>Code completion AI</w:t>
            </w:r>
          </w:p>
        </w:tc>
        <w:tc>
          <w:tcPr>
            <w:tcW w:w="3135" w:type="dxa"/>
          </w:tcPr>
          <w:p w14:paraId="4AC59687">
            <w:pPr>
              <w:spacing w:before="40" w:after="40" w:line="360" w:lineRule="auto"/>
              <w:jc w:val="left"/>
            </w:pPr>
            <w:r>
              <w:rPr>
                <w:rFonts w:ascii="Times New Roman" w:hAnsi="Times New Roman" w:eastAsia="Times New Roman"/>
                <w:b w:val="0"/>
                <w:i w:val="0"/>
                <w:sz w:val="24"/>
              </w:rPr>
              <w:t>Tự động hoàn thiện code, generate boilerplate, suggest fixes</w:t>
            </w:r>
          </w:p>
        </w:tc>
      </w:tr>
      <w:tr w14:paraId="7E9F7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A81835">
            <w:pPr>
              <w:spacing w:before="40" w:after="40" w:line="360" w:lineRule="auto"/>
              <w:jc w:val="left"/>
            </w:pPr>
            <w:r>
              <w:rPr>
                <w:rFonts w:ascii="Times New Roman" w:hAnsi="Times New Roman" w:eastAsia="Times New Roman"/>
                <w:b w:val="0"/>
                <w:i w:val="0"/>
                <w:sz w:val="24"/>
              </w:rPr>
              <w:t>ChatGPT (GPT-4)</w:t>
            </w:r>
          </w:p>
        </w:tc>
        <w:tc>
          <w:tcPr>
            <w:tcW w:w="3135" w:type="dxa"/>
          </w:tcPr>
          <w:p w14:paraId="3CC33299">
            <w:pPr>
              <w:spacing w:before="40" w:after="40" w:line="360" w:lineRule="auto"/>
              <w:jc w:val="left"/>
            </w:pPr>
            <w:r>
              <w:rPr>
                <w:rFonts w:ascii="Times New Roman" w:hAnsi="Times New Roman" w:eastAsia="Times New Roman"/>
                <w:b w:val="0"/>
                <w:i w:val="0"/>
                <w:sz w:val="24"/>
              </w:rPr>
              <w:t>Conversational AI</w:t>
            </w:r>
          </w:p>
        </w:tc>
        <w:tc>
          <w:tcPr>
            <w:tcW w:w="3135" w:type="dxa"/>
          </w:tcPr>
          <w:p w14:paraId="02BFFF15">
            <w:pPr>
              <w:spacing w:before="40" w:after="40" w:line="360" w:lineRule="auto"/>
              <w:jc w:val="left"/>
            </w:pPr>
            <w:r>
              <w:rPr>
                <w:rFonts w:ascii="Times New Roman" w:hAnsi="Times New Roman" w:eastAsia="Times New Roman"/>
                <w:b w:val="0"/>
                <w:i w:val="0"/>
                <w:sz w:val="24"/>
              </w:rPr>
              <w:t>Phân tích yêu cầu, debug, generate config files, giải thích lỗi</w:t>
            </w:r>
          </w:p>
        </w:tc>
      </w:tr>
      <w:tr w14:paraId="1F9C5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F6FEE4F">
            <w:pPr>
              <w:spacing w:before="40" w:after="40" w:line="360" w:lineRule="auto"/>
              <w:jc w:val="left"/>
            </w:pPr>
            <w:r>
              <w:rPr>
                <w:rFonts w:ascii="Times New Roman" w:hAnsi="Times New Roman" w:eastAsia="Times New Roman"/>
                <w:b w:val="0"/>
                <w:i w:val="0"/>
                <w:sz w:val="24"/>
              </w:rPr>
              <w:t>Claude (Anthropic)</w:t>
            </w:r>
          </w:p>
        </w:tc>
        <w:tc>
          <w:tcPr>
            <w:tcW w:w="3135" w:type="dxa"/>
          </w:tcPr>
          <w:p w14:paraId="01CDC7DD">
            <w:pPr>
              <w:spacing w:before="40" w:after="40" w:line="360" w:lineRule="auto"/>
              <w:jc w:val="left"/>
            </w:pPr>
            <w:r>
              <w:rPr>
                <w:rFonts w:ascii="Times New Roman" w:hAnsi="Times New Roman" w:eastAsia="Times New Roman"/>
                <w:b w:val="0"/>
                <w:i w:val="0"/>
                <w:sz w:val="24"/>
              </w:rPr>
              <w:t>Conversational AI</w:t>
            </w:r>
          </w:p>
        </w:tc>
        <w:tc>
          <w:tcPr>
            <w:tcW w:w="3135" w:type="dxa"/>
          </w:tcPr>
          <w:p w14:paraId="0972888E">
            <w:pPr>
              <w:spacing w:before="40" w:after="40" w:line="360" w:lineRule="auto"/>
              <w:jc w:val="left"/>
            </w:pPr>
            <w:r>
              <w:rPr>
                <w:rFonts w:ascii="Times New Roman" w:hAnsi="Times New Roman" w:eastAsia="Times New Roman"/>
                <w:b w:val="0"/>
                <w:i w:val="0"/>
                <w:sz w:val="24"/>
              </w:rPr>
              <w:t>Review code, tư vấn kiến trúc, viết documentation</w:t>
            </w:r>
          </w:p>
        </w:tc>
      </w:tr>
    </w:tbl>
    <w:p w14:paraId="33FE335C">
      <w:pPr>
        <w:spacing w:before="40" w:after="160" w:line="360" w:lineRule="auto"/>
        <w:jc w:val="center"/>
      </w:pPr>
      <w:r>
        <w:rPr>
          <w:rFonts w:ascii="Times New Roman" w:hAnsi="Times New Roman" w:eastAsia="Times New Roman"/>
          <w:b w:val="0"/>
          <w:i/>
          <w:sz w:val="24"/>
        </w:rPr>
        <w:t>Bảng 5.1: Các công cụ AI sử dụng trong dự án</w:t>
      </w:r>
    </w:p>
    <w:p w14:paraId="28DA30A9">
      <w:pPr>
        <w:spacing w:before="160" w:after="80" w:line="360" w:lineRule="auto"/>
        <w:jc w:val="left"/>
        <w:outlineLvl w:val="1"/>
      </w:pPr>
      <w:r>
        <w:rPr>
          <w:rFonts w:ascii="Times New Roman" w:hAnsi="Times New Roman" w:eastAsia="Times New Roman"/>
          <w:b/>
          <w:i w:val="0"/>
          <w:sz w:val="26"/>
        </w:rPr>
        <w:t>5.2. Mục đích và kết quả sử dụng</w:t>
      </w:r>
    </w:p>
    <w:p w14:paraId="62D4CD48">
      <w:pPr>
        <w:spacing w:before="0" w:after="120" w:line="360" w:lineRule="auto"/>
        <w:ind w:firstLine="709"/>
        <w:jc w:val="both"/>
      </w:pPr>
      <w:r>
        <w:rPr>
          <w:rFonts w:ascii="Times New Roman" w:hAnsi="Times New Roman" w:eastAsia="Times New Roman"/>
          <w:b w:val="0"/>
          <w:i w:val="0"/>
          <w:sz w:val="26"/>
        </w:rPr>
        <w:t>Dựa trên file AI_TOOL_PROMPTS.md, nhóm đã sử dụng AI với 4 mục đích chính sau đây:</w:t>
      </w:r>
    </w:p>
    <w:p w14:paraId="603B33C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Phân tích và kiểm tra dự án: AI giúp đọc và hiểu nhanh cấu trúc dự án, xác định các thành phần còn thiếu.</w:t>
      </w:r>
    </w:p>
    <w:p w14:paraId="6C9EFA4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Debug và sửa lỗi: AI hỗ trợ giải thích lỗi runtime và đề xuất giải pháp sửa chữa nhanh.</w:t>
      </w:r>
    </w:p>
    <w:p w14:paraId="4E85B30E">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file cấu hình Docker: AI generate Dockerfile và Docker Compose configuration chuẩn cho stack Node.js/Next.js.</w:t>
      </w:r>
    </w:p>
    <w:p w14:paraId="6BA07D6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Cập nhật tài liệu: AI hỗ trợ viết README, deployment guides và documentation.</w:t>
      </w:r>
    </w:p>
    <w:p w14:paraId="01725D56">
      <w:pPr>
        <w:spacing w:before="160" w:after="80" w:line="360" w:lineRule="auto"/>
        <w:jc w:val="left"/>
        <w:outlineLvl w:val="1"/>
      </w:pPr>
      <w:r>
        <w:rPr>
          <w:rFonts w:ascii="Times New Roman" w:hAnsi="Times New Roman" w:eastAsia="Times New Roman"/>
          <w:b/>
          <w:i w:val="0"/>
          <w:sz w:val="26"/>
        </w:rPr>
        <w:t>5.3. Minh chứng chi tiết</w:t>
      </w:r>
    </w:p>
    <w:p w14:paraId="21BA96BB">
      <w:pPr>
        <w:spacing w:before="0" w:after="120" w:line="360" w:lineRule="auto"/>
        <w:ind w:firstLine="709"/>
        <w:jc w:val="both"/>
      </w:pPr>
      <w:r>
        <w:rPr>
          <w:rFonts w:ascii="Times New Roman" w:hAnsi="Times New Roman" w:eastAsia="Times New Roman"/>
          <w:b w:val="0"/>
          <w:i w:val="0"/>
          <w:sz w:val="26"/>
        </w:rPr>
        <w:t>Dưới đây là danh sách các prompt thực tế đã sử dụng trong quá trình phát triển, trích từ file AI_TOOL_PROMPTS.md:</w:t>
      </w:r>
    </w:p>
    <w:p w14:paraId="093375DB">
      <w:pPr>
        <w:spacing w:before="120" w:after="40" w:line="360" w:lineRule="auto"/>
        <w:jc w:val="both"/>
      </w:pPr>
      <w:r>
        <w:rPr>
          <w:rFonts w:ascii="Times New Roman" w:hAnsi="Times New Roman" w:eastAsia="Times New Roman"/>
          <w:b/>
          <w:i w:val="0"/>
          <w:sz w:val="26"/>
        </w:rPr>
        <w:t xml:space="preserve">Prompt #1: </w:t>
      </w:r>
      <w:r>
        <w:rPr>
          <w:rFonts w:ascii="Times New Roman" w:hAnsi="Times New Roman" w:eastAsia="Times New Roman"/>
          <w:b/>
          <w:i/>
          <w:color w:val="0050A0"/>
          <w:sz w:val="26"/>
        </w:rPr>
        <w:t>"đọc folder expensemanager-main"</w:t>
      </w:r>
    </w:p>
    <w:p w14:paraId="26D4699C">
      <w:pPr>
        <w:spacing w:before="0" w:after="0" w:line="360" w:lineRule="auto"/>
        <w:ind w:left="283"/>
        <w:jc w:val="both"/>
      </w:pPr>
      <w:r>
        <w:rPr>
          <w:rFonts w:ascii="Times New Roman" w:hAnsi="Times New Roman" w:eastAsia="Times New Roman"/>
          <w:b/>
          <w:i w:val="0"/>
          <w:sz w:val="26"/>
        </w:rPr>
        <w:t xml:space="preserve">Bối cảnh: </w:t>
      </w:r>
      <w:r>
        <w:rPr>
          <w:rFonts w:ascii="Times New Roman" w:hAnsi="Times New Roman" w:eastAsia="Times New Roman"/>
          <w:b w:val="0"/>
          <w:i w:val="0"/>
          <w:sz w:val="26"/>
        </w:rPr>
        <w:t>Yêu cầu AI phân tích toàn bộ cấu trúc dự án, hiểu các thành phần và mối quan hệ giữa chúng. AI đã đọc và tổng hợp nhanh cấu trúc thư mục, xác định Frontend/Backend/Infrastructure.</w:t>
      </w:r>
    </w:p>
    <w:p w14:paraId="183080A0">
      <w:pPr>
        <w:spacing w:before="0" w:after="120" w:line="360" w:lineRule="auto"/>
        <w:ind w:left="283"/>
        <w:jc w:val="both"/>
      </w:pPr>
      <w:r>
        <w:rPr>
          <w:rFonts w:ascii="Times New Roman" w:hAnsi="Times New Roman" w:eastAsia="Times New Roman"/>
          <w:b/>
          <w:i w:val="0"/>
          <w:sz w:val="26"/>
        </w:rPr>
        <w:t xml:space="preserve">Kết quả: </w:t>
      </w:r>
      <w:r>
        <w:rPr>
          <w:rFonts w:ascii="Times New Roman" w:hAnsi="Times New Roman" w:eastAsia="Times New Roman"/>
          <w:b w:val="0"/>
          <w:i w:val="0"/>
          <w:sz w:val="26"/>
        </w:rPr>
        <w:t>Hiểu rõ cấu trúc dự án, xác định được các thành phần chính và các phần còn thiếu.</w:t>
      </w:r>
    </w:p>
    <w:p w14:paraId="0EC17244">
      <w:pPr>
        <w:spacing w:before="120" w:after="40" w:line="360" w:lineRule="auto"/>
        <w:jc w:val="both"/>
      </w:pPr>
      <w:r>
        <w:rPr>
          <w:rFonts w:ascii="Times New Roman" w:hAnsi="Times New Roman" w:eastAsia="Times New Roman"/>
          <w:b/>
          <w:i w:val="0"/>
          <w:sz w:val="26"/>
        </w:rPr>
        <w:t xml:space="preserve">Prompt #2: </w:t>
      </w:r>
      <w:r>
        <w:rPr>
          <w:rFonts w:ascii="Times New Roman" w:hAnsi="Times New Roman" w:eastAsia="Times New Roman"/>
          <w:b/>
          <w:i/>
          <w:color w:val="0050A0"/>
          <w:sz w:val="26"/>
        </w:rPr>
        <w:t>"'vite' is not recognized as an internal or external command, operable program or batch file."</w:t>
      </w:r>
    </w:p>
    <w:p w14:paraId="6951FDDC">
      <w:pPr>
        <w:spacing w:before="0" w:after="0" w:line="360" w:lineRule="auto"/>
        <w:ind w:left="283"/>
        <w:jc w:val="both"/>
      </w:pPr>
      <w:r>
        <w:rPr>
          <w:rFonts w:ascii="Times New Roman" w:hAnsi="Times New Roman" w:eastAsia="Times New Roman"/>
          <w:b/>
          <w:i w:val="0"/>
          <w:sz w:val="26"/>
        </w:rPr>
        <w:t xml:space="preserve">Bối cảnh: </w:t>
      </w:r>
      <w:r>
        <w:rPr>
          <w:rFonts w:ascii="Times New Roman" w:hAnsi="Times New Roman" w:eastAsia="Times New Roman"/>
          <w:b w:val="0"/>
          <w:i w:val="0"/>
          <w:sz w:val="26"/>
        </w:rPr>
        <w:t>Copy paste lỗi terminal vào AI để được hỗ trợ debug. Đây là lỗi môi trường khi thiếu Vite CLI được cài đặt globally hoặc node_modules chưa được install đúng cách.</w:t>
      </w:r>
    </w:p>
    <w:p w14:paraId="2961DABD">
      <w:pPr>
        <w:spacing w:before="0" w:after="120" w:line="360" w:lineRule="auto"/>
        <w:ind w:left="283"/>
        <w:jc w:val="both"/>
      </w:pPr>
      <w:r>
        <w:rPr>
          <w:rFonts w:ascii="Times New Roman" w:hAnsi="Times New Roman" w:eastAsia="Times New Roman"/>
          <w:b/>
          <w:i w:val="0"/>
          <w:sz w:val="26"/>
        </w:rPr>
        <w:t xml:space="preserve">Kết quả: </w:t>
      </w:r>
      <w:r>
        <w:rPr>
          <w:rFonts w:ascii="Times New Roman" w:hAnsi="Times New Roman" w:eastAsia="Times New Roman"/>
          <w:b w:val="0"/>
          <w:i w:val="0"/>
          <w:sz w:val="26"/>
        </w:rPr>
        <w:t>AI giải thích nguyên nhân và cung cấp lệnh sửa chữa: npm install &amp;&amp; npm run dev thay vì gọi vite trực tiếp.</w:t>
      </w:r>
    </w:p>
    <w:p w14:paraId="403B2A13">
      <w:pPr>
        <w:spacing w:before="120" w:after="40" w:line="360" w:lineRule="auto"/>
        <w:jc w:val="both"/>
      </w:pPr>
      <w:r>
        <w:rPr>
          <w:rFonts w:ascii="Times New Roman" w:hAnsi="Times New Roman" w:eastAsia="Times New Roman"/>
          <w:b/>
          <w:i w:val="0"/>
          <w:sz w:val="26"/>
        </w:rPr>
        <w:t xml:space="preserve">Prompt #3: </w:t>
      </w:r>
      <w:r>
        <w:rPr>
          <w:rFonts w:ascii="Times New Roman" w:hAnsi="Times New Roman" w:eastAsia="Times New Roman"/>
          <w:b/>
          <w:i/>
          <w:color w:val="0050A0"/>
          <w:sz w:val="26"/>
        </w:rPr>
        <w:t>"check xem đã đủ các yêu cầu chưa"</w:t>
      </w:r>
    </w:p>
    <w:p w14:paraId="561F4CA8">
      <w:pPr>
        <w:spacing w:before="0" w:after="0" w:line="360" w:lineRule="auto"/>
        <w:ind w:left="283"/>
        <w:jc w:val="both"/>
      </w:pPr>
      <w:r>
        <w:rPr>
          <w:rFonts w:ascii="Times New Roman" w:hAnsi="Times New Roman" w:eastAsia="Times New Roman"/>
          <w:b/>
          <w:i w:val="0"/>
          <w:sz w:val="26"/>
        </w:rPr>
        <w:t xml:space="preserve">Bối cảnh: </w:t>
      </w:r>
      <w:r>
        <w:rPr>
          <w:rFonts w:ascii="Times New Roman" w:hAnsi="Times New Roman" w:eastAsia="Times New Roman"/>
          <w:b w:val="0"/>
          <w:i w:val="0"/>
          <w:sz w:val="26"/>
        </w:rPr>
        <w:t>Sau khi review dự án, yêu cầu AI kiểm tra checklist các yêu cầu kỹ thuật của môn học để đảm bảo không bỏ sót tính năng hay tài liệu nào.</w:t>
      </w:r>
    </w:p>
    <w:p w14:paraId="0D94A6F2">
      <w:pPr>
        <w:spacing w:before="0" w:after="120" w:line="360" w:lineRule="auto"/>
        <w:ind w:left="283"/>
        <w:jc w:val="both"/>
      </w:pPr>
      <w:r>
        <w:rPr>
          <w:rFonts w:ascii="Times New Roman" w:hAnsi="Times New Roman" w:eastAsia="Times New Roman"/>
          <w:b/>
          <w:i w:val="0"/>
          <w:sz w:val="26"/>
        </w:rPr>
        <w:t xml:space="preserve">Kết quả: </w:t>
      </w:r>
      <w:r>
        <w:rPr>
          <w:rFonts w:ascii="Times New Roman" w:hAnsi="Times New Roman" w:eastAsia="Times New Roman"/>
          <w:b w:val="0"/>
          <w:i w:val="0"/>
          <w:sz w:val="26"/>
        </w:rPr>
        <w:t>AI liệt kê các mục còn thiếu: Dockerfile cho cả hai app, Docker Compose đầy đủ, nginx.conf cho SPA routing, file AI evidence.</w:t>
      </w:r>
    </w:p>
    <w:p w14:paraId="4D26370F">
      <w:pPr>
        <w:spacing w:before="120" w:after="40" w:line="360" w:lineRule="auto"/>
        <w:jc w:val="both"/>
      </w:pPr>
      <w:r>
        <w:rPr>
          <w:rFonts w:ascii="Times New Roman" w:hAnsi="Times New Roman" w:eastAsia="Times New Roman"/>
          <w:b/>
          <w:i w:val="0"/>
          <w:sz w:val="26"/>
        </w:rPr>
        <w:t xml:space="preserve">Prompt #4: </w:t>
      </w:r>
      <w:r>
        <w:rPr>
          <w:rFonts w:ascii="Times New Roman" w:hAnsi="Times New Roman" w:eastAsia="Times New Roman"/>
          <w:b/>
          <w:i/>
          <w:color w:val="0050A0"/>
          <w:sz w:val="26"/>
        </w:rPr>
        <w:t>"còn thiếu gì thì làm cho tôi"</w:t>
      </w:r>
    </w:p>
    <w:p w14:paraId="330D5915">
      <w:pPr>
        <w:spacing w:before="0" w:after="0" w:line="360" w:lineRule="auto"/>
        <w:ind w:left="283"/>
        <w:jc w:val="both"/>
      </w:pPr>
      <w:r>
        <w:rPr>
          <w:rFonts w:ascii="Times New Roman" w:hAnsi="Times New Roman" w:eastAsia="Times New Roman"/>
          <w:b/>
          <w:i w:val="0"/>
          <w:sz w:val="26"/>
        </w:rPr>
        <w:t xml:space="preserve">Bối cảnh: </w:t>
      </w:r>
      <w:r>
        <w:rPr>
          <w:rFonts w:ascii="Times New Roman" w:hAnsi="Times New Roman" w:eastAsia="Times New Roman"/>
          <w:b w:val="0"/>
          <w:i w:val="0"/>
          <w:sz w:val="26"/>
        </w:rPr>
        <w:t>Yêu cầu AI tự động generate các file còn thiếu dựa trên phân tích ở bước trước. Đây là ứng dụng AI ở mức cao hơn: không chỉ tư vấn mà còn trực tiếp tạo code.</w:t>
      </w:r>
    </w:p>
    <w:p w14:paraId="41EFE61D">
      <w:pPr>
        <w:spacing w:before="0" w:after="120" w:line="360" w:lineRule="auto"/>
        <w:ind w:left="283"/>
        <w:jc w:val="both"/>
      </w:pPr>
      <w:r>
        <w:rPr>
          <w:rFonts w:ascii="Times New Roman" w:hAnsi="Times New Roman" w:eastAsia="Times New Roman"/>
          <w:b/>
          <w:i w:val="0"/>
          <w:sz w:val="26"/>
        </w:rPr>
        <w:t xml:space="preserve">Kết quả: </w:t>
      </w:r>
      <w:r>
        <w:rPr>
          <w:rFonts w:ascii="Times New Roman" w:hAnsi="Times New Roman" w:eastAsia="Times New Roman"/>
          <w:b w:val="0"/>
          <w:i w:val="0"/>
          <w:sz w:val="26"/>
        </w:rPr>
        <w:t>AI tạo: apps/api/Dockerfile, apps/web/Dockerfile, apps/web/nginx.conf, cập nhật infra/docker-compose.yml.</w:t>
      </w:r>
    </w:p>
    <w:p w14:paraId="1269A2F7">
      <w:pPr>
        <w:spacing w:before="120" w:after="40" w:line="360" w:lineRule="auto"/>
        <w:jc w:val="both"/>
      </w:pPr>
      <w:r>
        <w:rPr>
          <w:rFonts w:ascii="Times New Roman" w:hAnsi="Times New Roman" w:eastAsia="Times New Roman"/>
          <w:b/>
          <w:i w:val="0"/>
          <w:sz w:val="26"/>
        </w:rPr>
        <w:t xml:space="preserve">Prompt #5: </w:t>
      </w:r>
      <w:r>
        <w:rPr>
          <w:rFonts w:ascii="Times New Roman" w:hAnsi="Times New Roman" w:eastAsia="Times New Roman"/>
          <w:b/>
          <w:i/>
          <w:color w:val="0050A0"/>
          <w:sz w:val="26"/>
        </w:rPr>
        <w:t>"Before modification, inspect server.ts main.tsx"</w:t>
      </w:r>
    </w:p>
    <w:p w14:paraId="064C9FB4">
      <w:pPr>
        <w:spacing w:before="0" w:after="0" w:line="360" w:lineRule="auto"/>
        <w:ind w:left="283"/>
        <w:jc w:val="both"/>
      </w:pPr>
      <w:r>
        <w:rPr>
          <w:rFonts w:ascii="Times New Roman" w:hAnsi="Times New Roman" w:eastAsia="Times New Roman"/>
          <w:b/>
          <w:i w:val="0"/>
          <w:sz w:val="26"/>
        </w:rPr>
        <w:t xml:space="preserve">Bối cảnh: </w:t>
      </w:r>
      <w:r>
        <w:rPr>
          <w:rFonts w:ascii="Times New Roman" w:hAnsi="Times New Roman" w:eastAsia="Times New Roman"/>
          <w:b w:val="0"/>
          <w:i w:val="0"/>
          <w:sz w:val="26"/>
        </w:rPr>
        <w:t>Yêu cầu AI đọc kỹ file server.ts (backend entry) và main.tsx (frontend entry) trước khi thực hiện bất kỳ thay đổi nào để hiểu context và tránh phá vỡ code hiện tại.</w:t>
      </w:r>
    </w:p>
    <w:p w14:paraId="0178BE1D">
      <w:pPr>
        <w:spacing w:before="0" w:after="120" w:line="360" w:lineRule="auto"/>
        <w:ind w:left="283"/>
        <w:jc w:val="both"/>
      </w:pPr>
      <w:r>
        <w:rPr>
          <w:rFonts w:ascii="Times New Roman" w:hAnsi="Times New Roman" w:eastAsia="Times New Roman"/>
          <w:b/>
          <w:i w:val="0"/>
          <w:sz w:val="26"/>
        </w:rPr>
        <w:t xml:space="preserve">Kết quả: </w:t>
      </w:r>
      <w:r>
        <w:rPr>
          <w:rFonts w:ascii="Times New Roman" w:hAnsi="Times New Roman" w:eastAsia="Times New Roman"/>
          <w:b w:val="0"/>
          <w:i w:val="0"/>
          <w:sz w:val="26"/>
        </w:rPr>
        <w:t>AI phân tích entry points, xác định cổng server (4000), cách setup middleware, đảm bảo Dockerfile sử dụng đúng lệnh start.</w:t>
      </w:r>
    </w:p>
    <w:p w14:paraId="66264A18">
      <w:pPr>
        <w:spacing w:before="120" w:after="40" w:line="360" w:lineRule="auto"/>
        <w:jc w:val="both"/>
      </w:pPr>
      <w:r>
        <w:rPr>
          <w:rFonts w:ascii="Times New Roman" w:hAnsi="Times New Roman" w:eastAsia="Times New Roman"/>
          <w:b/>
          <w:i w:val="0"/>
          <w:sz w:val="26"/>
        </w:rPr>
        <w:t xml:space="preserve">Prompt #6: </w:t>
      </w:r>
      <w:r>
        <w:rPr>
          <w:rFonts w:ascii="Times New Roman" w:hAnsi="Times New Roman" w:eastAsia="Times New Roman"/>
          <w:b/>
          <w:i/>
          <w:color w:val="0050A0"/>
          <w:sz w:val="26"/>
        </w:rPr>
        <w:t>"create Dockerfile and docker compose for this app"</w:t>
      </w:r>
    </w:p>
    <w:p w14:paraId="7BA7937E">
      <w:pPr>
        <w:spacing w:before="0" w:after="0" w:line="360" w:lineRule="auto"/>
        <w:ind w:left="283"/>
        <w:jc w:val="both"/>
      </w:pPr>
      <w:r>
        <w:rPr>
          <w:rFonts w:ascii="Times New Roman" w:hAnsi="Times New Roman" w:eastAsia="Times New Roman"/>
          <w:b/>
          <w:i w:val="0"/>
          <w:sz w:val="26"/>
        </w:rPr>
        <w:t xml:space="preserve">Bối cảnh: </w:t>
      </w:r>
      <w:r>
        <w:rPr>
          <w:rFonts w:ascii="Times New Roman" w:hAnsi="Times New Roman" w:eastAsia="Times New Roman"/>
          <w:b w:val="0"/>
          <w:i w:val="0"/>
          <w:sz w:val="26"/>
        </w:rPr>
        <w:t>Yêu cầu AI tạo Dockerfile cho cả Frontend (Next.js) và Backend (Node.js/Express) theo chuẩn multi-stage build, và Docker Compose file để chạy toàn bộ stack.</w:t>
      </w:r>
    </w:p>
    <w:p w14:paraId="31F2AD99">
      <w:pPr>
        <w:spacing w:before="0" w:after="120" w:line="360" w:lineRule="auto"/>
        <w:ind w:left="283"/>
        <w:jc w:val="both"/>
      </w:pPr>
      <w:r>
        <w:rPr>
          <w:rFonts w:ascii="Times New Roman" w:hAnsi="Times New Roman" w:eastAsia="Times New Roman"/>
          <w:b/>
          <w:i w:val="0"/>
          <w:sz w:val="26"/>
        </w:rPr>
        <w:t xml:space="preserve">Kết quả: </w:t>
      </w:r>
      <w:r>
        <w:rPr>
          <w:rFonts w:ascii="Times New Roman" w:hAnsi="Times New Roman" w:eastAsia="Times New Roman"/>
          <w:b w:val="0"/>
          <w:i w:val="0"/>
          <w:sz w:val="26"/>
        </w:rPr>
        <w:t>AI tạo Dockerfile với multi-stage build (builder + runner stages), nginx.conf cho SPA, và Docker Compose với service definitions đầy đủ.</w:t>
      </w:r>
    </w:p>
    <w:p w14:paraId="09A40F57">
      <w:pPr>
        <w:spacing w:before="0" w:after="120" w:line="360" w:lineRule="auto"/>
        <w:ind w:firstLine="709"/>
        <w:jc w:val="both"/>
      </w:pPr>
      <w:r>
        <w:rPr>
          <w:rFonts w:ascii="Times New Roman" w:hAnsi="Times New Roman" w:eastAsia="Times New Roman"/>
          <w:b w:val="0"/>
          <w:i w:val="0"/>
          <w:sz w:val="26"/>
        </w:rPr>
        <w:t>Kết quả cụ thể của việc sử dụng AI được tổng hợp trong bảng sau:</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3123B4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1F2"/>
            <w:vAlign w:val="center"/>
          </w:tcPr>
          <w:p w14:paraId="71D16586">
            <w:pPr>
              <w:spacing w:before="40" w:after="40" w:line="360" w:lineRule="auto"/>
              <w:jc w:val="center"/>
            </w:pPr>
            <w:r>
              <w:rPr>
                <w:rFonts w:ascii="Times New Roman" w:hAnsi="Times New Roman" w:eastAsia="Times New Roman"/>
                <w:b/>
                <w:i w:val="0"/>
                <w:sz w:val="24"/>
              </w:rPr>
              <w:t>File/Thành phần được tạo</w:t>
            </w:r>
          </w:p>
        </w:tc>
        <w:tc>
          <w:tcPr>
            <w:tcW w:w="3135" w:type="dxa"/>
            <w:shd w:val="clear" w:color="auto" w:fill="D9E1F2"/>
            <w:vAlign w:val="center"/>
          </w:tcPr>
          <w:p w14:paraId="513D71F4">
            <w:pPr>
              <w:spacing w:before="40" w:after="40" w:line="360" w:lineRule="auto"/>
              <w:jc w:val="center"/>
            </w:pPr>
            <w:r>
              <w:rPr>
                <w:rFonts w:ascii="Times New Roman" w:hAnsi="Times New Roman" w:eastAsia="Times New Roman"/>
                <w:b/>
                <w:i w:val="0"/>
                <w:sz w:val="24"/>
              </w:rPr>
              <w:t>Công cụ AI</w:t>
            </w:r>
          </w:p>
        </w:tc>
        <w:tc>
          <w:tcPr>
            <w:tcW w:w="3135" w:type="dxa"/>
            <w:shd w:val="clear" w:color="auto" w:fill="D9E1F2"/>
            <w:vAlign w:val="center"/>
          </w:tcPr>
          <w:p w14:paraId="4EC1F467">
            <w:pPr>
              <w:spacing w:before="40" w:after="40" w:line="360" w:lineRule="auto"/>
              <w:jc w:val="center"/>
            </w:pPr>
            <w:r>
              <w:rPr>
                <w:rFonts w:ascii="Times New Roman" w:hAnsi="Times New Roman" w:eastAsia="Times New Roman"/>
                <w:b/>
                <w:i w:val="0"/>
                <w:sz w:val="24"/>
              </w:rPr>
              <w:t>Thời gian tiết kiệm (ước tính)</w:t>
            </w:r>
          </w:p>
        </w:tc>
      </w:tr>
      <w:tr w14:paraId="06D3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1108B8D">
            <w:pPr>
              <w:spacing w:before="40" w:after="40" w:line="360" w:lineRule="auto"/>
              <w:jc w:val="left"/>
            </w:pPr>
            <w:r>
              <w:rPr>
                <w:rFonts w:ascii="Times New Roman" w:hAnsi="Times New Roman" w:eastAsia="Times New Roman"/>
                <w:b w:val="0"/>
                <w:i w:val="0"/>
                <w:sz w:val="24"/>
              </w:rPr>
              <w:t>apps/api/Dockerfile (multi-stage build)</w:t>
            </w:r>
          </w:p>
        </w:tc>
        <w:tc>
          <w:tcPr>
            <w:tcW w:w="3135" w:type="dxa"/>
          </w:tcPr>
          <w:p w14:paraId="589AE082">
            <w:pPr>
              <w:spacing w:before="40" w:after="40" w:line="360" w:lineRule="auto"/>
              <w:jc w:val="left"/>
            </w:pPr>
            <w:r>
              <w:rPr>
                <w:rFonts w:ascii="Times New Roman" w:hAnsi="Times New Roman" w:eastAsia="Times New Roman"/>
                <w:b w:val="0"/>
                <w:i w:val="0"/>
                <w:sz w:val="24"/>
              </w:rPr>
              <w:t>ChatGPT/Copilot</w:t>
            </w:r>
          </w:p>
        </w:tc>
        <w:tc>
          <w:tcPr>
            <w:tcW w:w="3135" w:type="dxa"/>
          </w:tcPr>
          <w:p w14:paraId="55665310">
            <w:pPr>
              <w:spacing w:before="40" w:after="40" w:line="360" w:lineRule="auto"/>
              <w:jc w:val="left"/>
            </w:pPr>
            <w:r>
              <w:rPr>
                <w:rFonts w:ascii="Times New Roman" w:hAnsi="Times New Roman" w:eastAsia="Times New Roman"/>
                <w:b w:val="0"/>
                <w:i w:val="0"/>
                <w:sz w:val="24"/>
              </w:rPr>
              <w:t>~45 phút</w:t>
            </w:r>
          </w:p>
        </w:tc>
      </w:tr>
      <w:tr w14:paraId="55AA6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F6B3C1F">
            <w:pPr>
              <w:spacing w:before="40" w:after="40" w:line="360" w:lineRule="auto"/>
              <w:jc w:val="left"/>
            </w:pPr>
            <w:r>
              <w:rPr>
                <w:rFonts w:ascii="Times New Roman" w:hAnsi="Times New Roman" w:eastAsia="Times New Roman"/>
                <w:b w:val="0"/>
                <w:i w:val="0"/>
                <w:sz w:val="24"/>
              </w:rPr>
              <w:t>apps/web/Dockerfile (Next.js + Node runner)</w:t>
            </w:r>
          </w:p>
        </w:tc>
        <w:tc>
          <w:tcPr>
            <w:tcW w:w="3135" w:type="dxa"/>
          </w:tcPr>
          <w:p w14:paraId="51F6FF1E">
            <w:pPr>
              <w:spacing w:before="40" w:after="40" w:line="360" w:lineRule="auto"/>
              <w:jc w:val="left"/>
            </w:pPr>
            <w:r>
              <w:rPr>
                <w:rFonts w:ascii="Times New Roman" w:hAnsi="Times New Roman" w:eastAsia="Times New Roman"/>
                <w:b w:val="0"/>
                <w:i w:val="0"/>
                <w:sz w:val="24"/>
              </w:rPr>
              <w:t>ChatGPT/Copilot</w:t>
            </w:r>
          </w:p>
        </w:tc>
        <w:tc>
          <w:tcPr>
            <w:tcW w:w="3135" w:type="dxa"/>
          </w:tcPr>
          <w:p w14:paraId="78906527">
            <w:pPr>
              <w:spacing w:before="40" w:after="40" w:line="360" w:lineRule="auto"/>
              <w:jc w:val="left"/>
            </w:pPr>
            <w:r>
              <w:rPr>
                <w:rFonts w:ascii="Times New Roman" w:hAnsi="Times New Roman" w:eastAsia="Times New Roman"/>
                <w:b w:val="0"/>
                <w:i w:val="0"/>
                <w:sz w:val="24"/>
              </w:rPr>
              <w:t>~30 phút</w:t>
            </w:r>
          </w:p>
        </w:tc>
      </w:tr>
      <w:tr w14:paraId="26E7E0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9D97AE3">
            <w:pPr>
              <w:spacing w:before="40" w:after="40" w:line="360" w:lineRule="auto"/>
              <w:jc w:val="left"/>
            </w:pPr>
            <w:r>
              <w:rPr>
                <w:rFonts w:ascii="Times New Roman" w:hAnsi="Times New Roman" w:eastAsia="Times New Roman"/>
                <w:b w:val="0"/>
                <w:i w:val="0"/>
                <w:sz w:val="24"/>
              </w:rPr>
              <w:t>apps/web/nginx.conf (SPA routing)</w:t>
            </w:r>
          </w:p>
        </w:tc>
        <w:tc>
          <w:tcPr>
            <w:tcW w:w="3135" w:type="dxa"/>
          </w:tcPr>
          <w:p w14:paraId="007A4D16">
            <w:pPr>
              <w:spacing w:before="40" w:after="40" w:line="360" w:lineRule="auto"/>
              <w:jc w:val="left"/>
            </w:pPr>
            <w:r>
              <w:rPr>
                <w:rFonts w:ascii="Times New Roman" w:hAnsi="Times New Roman" w:eastAsia="Times New Roman"/>
                <w:b w:val="0"/>
                <w:i w:val="0"/>
                <w:sz w:val="24"/>
              </w:rPr>
              <w:t>ChatGPT</w:t>
            </w:r>
          </w:p>
        </w:tc>
        <w:tc>
          <w:tcPr>
            <w:tcW w:w="3135" w:type="dxa"/>
          </w:tcPr>
          <w:p w14:paraId="5E78DE1C">
            <w:pPr>
              <w:spacing w:before="40" w:after="40" w:line="360" w:lineRule="auto"/>
              <w:jc w:val="left"/>
            </w:pPr>
            <w:r>
              <w:rPr>
                <w:rFonts w:ascii="Times New Roman" w:hAnsi="Times New Roman" w:eastAsia="Times New Roman"/>
                <w:b w:val="0"/>
                <w:i w:val="0"/>
                <w:sz w:val="24"/>
              </w:rPr>
              <w:t>~20 phút</w:t>
            </w:r>
          </w:p>
        </w:tc>
      </w:tr>
      <w:tr w14:paraId="01D9EA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5A0BCED">
            <w:pPr>
              <w:spacing w:before="40" w:after="40" w:line="360" w:lineRule="auto"/>
              <w:jc w:val="left"/>
            </w:pPr>
            <w:r>
              <w:rPr>
                <w:rFonts w:ascii="Times New Roman" w:hAnsi="Times New Roman" w:eastAsia="Times New Roman"/>
                <w:b w:val="0"/>
                <w:i w:val="0"/>
                <w:sz w:val="24"/>
              </w:rPr>
              <w:t>infra/docker-compose.yml (full stack)</w:t>
            </w:r>
          </w:p>
        </w:tc>
        <w:tc>
          <w:tcPr>
            <w:tcW w:w="3135" w:type="dxa"/>
          </w:tcPr>
          <w:p w14:paraId="50750588">
            <w:pPr>
              <w:spacing w:before="40" w:after="40" w:line="360" w:lineRule="auto"/>
              <w:jc w:val="left"/>
            </w:pPr>
            <w:r>
              <w:rPr>
                <w:rFonts w:ascii="Times New Roman" w:hAnsi="Times New Roman" w:eastAsia="Times New Roman"/>
                <w:b w:val="0"/>
                <w:i w:val="0"/>
                <w:sz w:val="24"/>
              </w:rPr>
              <w:t>ChatGPT/Copilot</w:t>
            </w:r>
          </w:p>
        </w:tc>
        <w:tc>
          <w:tcPr>
            <w:tcW w:w="3135" w:type="dxa"/>
          </w:tcPr>
          <w:p w14:paraId="78AA17B6">
            <w:pPr>
              <w:spacing w:before="40" w:after="40" w:line="360" w:lineRule="auto"/>
              <w:jc w:val="left"/>
            </w:pPr>
            <w:r>
              <w:rPr>
                <w:rFonts w:ascii="Times New Roman" w:hAnsi="Times New Roman" w:eastAsia="Times New Roman"/>
                <w:b w:val="0"/>
                <w:i w:val="0"/>
                <w:sz w:val="24"/>
              </w:rPr>
              <w:t>~30 phút</w:t>
            </w:r>
          </w:p>
        </w:tc>
      </w:tr>
      <w:tr w14:paraId="786273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04B2FF1">
            <w:pPr>
              <w:spacing w:before="40" w:after="40" w:line="360" w:lineRule="auto"/>
              <w:jc w:val="left"/>
            </w:pPr>
            <w:r>
              <w:rPr>
                <w:rFonts w:ascii="Times New Roman" w:hAnsi="Times New Roman" w:eastAsia="Times New Roman"/>
                <w:b w:val="0"/>
                <w:i w:val="0"/>
                <w:sz w:val="24"/>
              </w:rPr>
              <w:t>AI_TOOL_PROMPTS.md (evidence doc)</w:t>
            </w:r>
          </w:p>
        </w:tc>
        <w:tc>
          <w:tcPr>
            <w:tcW w:w="3135" w:type="dxa"/>
          </w:tcPr>
          <w:p w14:paraId="349E6C33">
            <w:pPr>
              <w:spacing w:before="40" w:after="40" w:line="360" w:lineRule="auto"/>
              <w:jc w:val="left"/>
            </w:pPr>
            <w:r>
              <w:rPr>
                <w:rFonts w:ascii="Times New Roman" w:hAnsi="Times New Roman" w:eastAsia="Times New Roman"/>
                <w:b w:val="0"/>
                <w:i w:val="0"/>
                <w:sz w:val="24"/>
              </w:rPr>
              <w:t>ChatGPT</w:t>
            </w:r>
          </w:p>
        </w:tc>
        <w:tc>
          <w:tcPr>
            <w:tcW w:w="3135" w:type="dxa"/>
          </w:tcPr>
          <w:p w14:paraId="35743B4B">
            <w:pPr>
              <w:spacing w:before="40" w:after="40" w:line="360" w:lineRule="auto"/>
              <w:jc w:val="left"/>
            </w:pPr>
            <w:r>
              <w:rPr>
                <w:rFonts w:ascii="Times New Roman" w:hAnsi="Times New Roman" w:eastAsia="Times New Roman"/>
                <w:b w:val="0"/>
                <w:i w:val="0"/>
                <w:sz w:val="24"/>
              </w:rPr>
              <w:t>~15 phút</w:t>
            </w:r>
          </w:p>
        </w:tc>
      </w:tr>
      <w:tr w14:paraId="7550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CC1728F">
            <w:pPr>
              <w:spacing w:before="40" w:after="40" w:line="360" w:lineRule="auto"/>
              <w:jc w:val="left"/>
            </w:pPr>
            <w:r>
              <w:rPr>
                <w:rFonts w:ascii="Times New Roman" w:hAnsi="Times New Roman" w:eastAsia="Times New Roman"/>
                <w:b w:val="0"/>
                <w:i w:val="0"/>
                <w:sz w:val="24"/>
              </w:rPr>
              <w:t>Debug lỗi Vite CLI</w:t>
            </w:r>
          </w:p>
        </w:tc>
        <w:tc>
          <w:tcPr>
            <w:tcW w:w="3135" w:type="dxa"/>
          </w:tcPr>
          <w:p w14:paraId="08D35FD9">
            <w:pPr>
              <w:spacing w:before="40" w:after="40" w:line="360" w:lineRule="auto"/>
              <w:jc w:val="left"/>
            </w:pPr>
            <w:r>
              <w:rPr>
                <w:rFonts w:ascii="Times New Roman" w:hAnsi="Times New Roman" w:eastAsia="Times New Roman"/>
                <w:b w:val="0"/>
                <w:i w:val="0"/>
                <w:sz w:val="24"/>
              </w:rPr>
              <w:t>ChatGPT</w:t>
            </w:r>
          </w:p>
        </w:tc>
        <w:tc>
          <w:tcPr>
            <w:tcW w:w="3135" w:type="dxa"/>
          </w:tcPr>
          <w:p w14:paraId="29321215">
            <w:pPr>
              <w:spacing w:before="40" w:after="40" w:line="360" w:lineRule="auto"/>
              <w:jc w:val="left"/>
            </w:pPr>
            <w:r>
              <w:rPr>
                <w:rFonts w:ascii="Times New Roman" w:hAnsi="Times New Roman" w:eastAsia="Times New Roman"/>
                <w:b w:val="0"/>
                <w:i w:val="0"/>
                <w:sz w:val="24"/>
              </w:rPr>
              <w:t>~10 phút</w:t>
            </w:r>
          </w:p>
        </w:tc>
      </w:tr>
      <w:tr w14:paraId="526075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E76D050">
            <w:pPr>
              <w:spacing w:before="40" w:after="40" w:line="360" w:lineRule="auto"/>
              <w:jc w:val="left"/>
            </w:pPr>
            <w:r>
              <w:rPr>
                <w:rFonts w:ascii="Times New Roman" w:hAnsi="Times New Roman" w:eastAsia="Times New Roman"/>
                <w:b/>
                <w:i w:val="0"/>
                <w:sz w:val="24"/>
              </w:rPr>
              <w:t>Tổng cộng</w:t>
            </w:r>
          </w:p>
        </w:tc>
        <w:tc>
          <w:tcPr>
            <w:tcW w:w="3135" w:type="dxa"/>
          </w:tcPr>
          <w:p w14:paraId="1614D99F">
            <w:pPr>
              <w:spacing w:before="40" w:after="40" w:line="360" w:lineRule="auto"/>
              <w:jc w:val="left"/>
            </w:pPr>
          </w:p>
        </w:tc>
        <w:tc>
          <w:tcPr>
            <w:tcW w:w="3135" w:type="dxa"/>
          </w:tcPr>
          <w:p w14:paraId="6627A31C">
            <w:pPr>
              <w:spacing w:before="40" w:after="40" w:line="360" w:lineRule="auto"/>
              <w:jc w:val="left"/>
            </w:pPr>
            <w:r>
              <w:rPr>
                <w:rFonts w:ascii="Times New Roman" w:hAnsi="Times New Roman" w:eastAsia="Times New Roman"/>
                <w:b/>
                <w:i w:val="0"/>
                <w:sz w:val="24"/>
              </w:rPr>
              <w:t>~2.5 giờ</w:t>
            </w:r>
          </w:p>
        </w:tc>
      </w:tr>
    </w:tbl>
    <w:p w14:paraId="0EC6167F">
      <w:pPr>
        <w:spacing w:before="40" w:after="160" w:line="360" w:lineRule="auto"/>
        <w:jc w:val="center"/>
      </w:pPr>
      <w:r>
        <w:rPr>
          <w:rFonts w:ascii="Times New Roman" w:hAnsi="Times New Roman" w:eastAsia="Times New Roman"/>
          <w:b w:val="0"/>
          <w:i/>
          <w:sz w:val="24"/>
        </w:rPr>
        <w:t>Bảng 5.2: Tổng hợp kết quả sử dụng AI trong dự án</w:t>
      </w:r>
    </w:p>
    <w:p w14:paraId="2DCC58ED">
      <w:pPr>
        <w:spacing w:before="160" w:after="80" w:line="360" w:lineRule="auto"/>
        <w:jc w:val="left"/>
        <w:outlineLvl w:val="1"/>
      </w:pPr>
      <w:r>
        <w:rPr>
          <w:rFonts w:ascii="Times New Roman" w:hAnsi="Times New Roman" w:eastAsia="Times New Roman"/>
          <w:b/>
          <w:i w:val="0"/>
          <w:sz w:val="26"/>
        </w:rPr>
        <w:t>5.4. Đánh giá hiệu quả</w:t>
      </w:r>
    </w:p>
    <w:p w14:paraId="641E1165">
      <w:pPr>
        <w:spacing w:before="0" w:after="120" w:line="360" w:lineRule="auto"/>
        <w:ind w:firstLine="709"/>
        <w:jc w:val="both"/>
      </w:pPr>
      <w:r>
        <w:rPr>
          <w:rFonts w:ascii="Times New Roman" w:hAnsi="Times New Roman" w:eastAsia="Times New Roman"/>
          <w:b w:val="0"/>
          <w:i w:val="0"/>
          <w:sz w:val="26"/>
        </w:rPr>
        <w:t>Việc ứng dụng AI trong quá trình phát triển mang lại nhiều lợi ích rõ rệt:</w:t>
      </w:r>
    </w:p>
    <w:p w14:paraId="00C499A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Tăng tốc độ phát triển: Các task lặp lại như tạo Dockerfile, config files được hoàn thành trong vài phút thay vì hàng giờ.</w:t>
      </w:r>
    </w:p>
    <w:p w14:paraId="6E1C9CA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Giảm lỗi: AI gợi ý best practices và cảnh báo các vấn đề tiềm ẩn như port conflicts, missing environment variables.</w:t>
      </w:r>
    </w:p>
    <w:p w14:paraId="538543C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Học hỏi nhanh: Nhóm có thể tìm hiểu công nghệ mới (Prisma, Next.js App Router, Supabase RLS) nhanh hơn qua giải thích của AI.</w:t>
      </w:r>
    </w:p>
    <w:p w14:paraId="680F82A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Code quality: AI review code và đề xuất cải tiến về performance, security và maintainability.</w:t>
      </w:r>
    </w:p>
    <w:p w14:paraId="573306D8">
      <w:pPr>
        <w:spacing w:before="0" w:after="120" w:line="360" w:lineRule="auto"/>
        <w:ind w:firstLine="709"/>
        <w:jc w:val="both"/>
      </w:pPr>
      <w:r>
        <w:rPr>
          <w:rFonts w:ascii="Times New Roman" w:hAnsi="Times New Roman" w:eastAsia="Times New Roman"/>
          <w:b w:val="0"/>
          <w:i w:val="0"/>
          <w:sz w:val="26"/>
        </w:rPr>
        <w:t>Tuy nhiên, việc sử dụng AI cũng có một số hạn chế cần lưu ý:</w:t>
      </w:r>
    </w:p>
    <w:p w14:paraId="569475E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AI đôi khi generate code không phù hợp với context cụ thể của dự án, cần review kỹ trước khi sử dụng.</w:t>
      </w:r>
    </w:p>
    <w:p w14:paraId="3B5B0D6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Cần hiểu rõ công nghệ để đặt câu hỏi đúng và đánh giá chất lượng output của AI.</w:t>
      </w:r>
    </w:p>
    <w:p w14:paraId="66C79A5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AI không thể thay thế hoàn toàn việc tư duy thiết kế kiến trúc và quyết định kỹ thuật của developer.</w:t>
      </w:r>
    </w:p>
    <w:p w14:paraId="06D340F8">
      <w:r>
        <w:br w:type="page"/>
      </w:r>
    </w:p>
    <w:p w14:paraId="41F9413F">
      <w:pPr>
        <w:spacing w:before="240" w:after="120" w:line="360" w:lineRule="auto"/>
        <w:jc w:val="left"/>
        <w:outlineLvl w:val="0"/>
      </w:pPr>
      <w:r>
        <w:rPr>
          <w:rFonts w:ascii="Times New Roman" w:hAnsi="Times New Roman" w:eastAsia="Times New Roman"/>
          <w:b/>
          <w:i w:val="0"/>
          <w:sz w:val="28"/>
        </w:rPr>
        <w:t>VI. DOCKER VÀ DEPLOYMENT</w:t>
      </w:r>
    </w:p>
    <w:p w14:paraId="17D580F3">
      <w:pPr>
        <w:spacing w:before="0" w:after="120" w:line="360" w:lineRule="auto"/>
        <w:ind w:firstLine="709"/>
        <w:jc w:val="both"/>
      </w:pPr>
      <w:r>
        <w:rPr>
          <w:rFonts w:ascii="Times New Roman" w:hAnsi="Times New Roman" w:eastAsia="Times New Roman"/>
          <w:b w:val="0"/>
          <w:i w:val="0"/>
          <w:sz w:val="26"/>
        </w:rPr>
        <w:t>Expense Manager được container hóa đầy đủ với Docker và triển khai lên môi trường production theo mô hình phân tán (distributed deployment): Frontend trên Netlify CDN, Backend trên Render, Database trên Neon.tech/Supabase.</w:t>
      </w:r>
    </w:p>
    <w:p w14:paraId="700A77A7">
      <w:pPr>
        <w:spacing w:before="160" w:after="80" w:line="360" w:lineRule="auto"/>
        <w:jc w:val="left"/>
        <w:outlineLvl w:val="1"/>
      </w:pPr>
      <w:r>
        <w:rPr>
          <w:rFonts w:ascii="Times New Roman" w:hAnsi="Times New Roman" w:eastAsia="Times New Roman"/>
          <w:b/>
          <w:i w:val="0"/>
          <w:sz w:val="26"/>
        </w:rPr>
        <w:t>6.1. Docker hóa ứng dụng</w:t>
      </w:r>
    </w:p>
    <w:p w14:paraId="7E53D3FD">
      <w:pPr>
        <w:spacing w:before="0" w:after="120" w:line="360" w:lineRule="auto"/>
        <w:jc w:val="both"/>
        <w:outlineLvl w:val="2"/>
        <w:rPr>
          <w:b/>
          <w:bCs/>
        </w:rPr>
      </w:pPr>
      <w:r>
        <w:rPr>
          <w:rFonts w:ascii="Times New Roman" w:hAnsi="Times New Roman" w:eastAsia="Times New Roman"/>
          <w:b/>
          <w:bCs/>
          <w:i w:val="0"/>
          <w:sz w:val="26"/>
        </w:rPr>
        <w:t>6.1.1. Dockerfile cho Backend API (apps/api/Dockerfile)</w:t>
      </w:r>
    </w:p>
    <w:p w14:paraId="5071D5F4">
      <w:pPr>
        <w:spacing w:before="0" w:after="120" w:line="360" w:lineRule="auto"/>
        <w:ind w:firstLine="709"/>
        <w:jc w:val="both"/>
      </w:pPr>
      <w:r>
        <w:rPr>
          <w:rFonts w:ascii="Times New Roman" w:hAnsi="Times New Roman" w:eastAsia="Times New Roman"/>
          <w:b w:val="0"/>
          <w:i w:val="0"/>
          <w:sz w:val="26"/>
        </w:rPr>
        <w:t>Backend sử dụng multi-stage build với hai stage: builder (cài dependencies, generate Prisma client) và runner (chạy ứng dụng production). Image base là node:20-alpine để giảm kích thước.</w:t>
      </w:r>
    </w:p>
    <w:p w14:paraId="3360034B">
      <w:pPr>
        <w:shd w:val="clear" w:color="auto" w:fill="F2F2F2"/>
        <w:spacing w:before="80" w:after="80" w:line="288" w:lineRule="auto"/>
        <w:ind w:left="567"/>
        <w:jc w:val="left"/>
      </w:pPr>
      <w:r>
        <w:rPr>
          <w:rFonts w:ascii="Courier New" w:hAnsi="Courier New" w:eastAsia="Courier New"/>
          <w:sz w:val="20"/>
        </w:rPr>
        <w:t># Stage 1: Builder</w:t>
      </w:r>
      <w:r>
        <w:rPr>
          <w:rFonts w:ascii="Courier New" w:hAnsi="Courier New" w:eastAsia="Courier New"/>
          <w:sz w:val="20"/>
        </w:rPr>
        <w:br w:type="textWrapping"/>
      </w:r>
      <w:r>
        <w:rPr>
          <w:rFonts w:ascii="Courier New" w:hAnsi="Courier New" w:eastAsia="Courier New"/>
          <w:sz w:val="20"/>
        </w:rPr>
        <w:t>FROM node:20-alpine AS builder</w:t>
      </w:r>
      <w:r>
        <w:rPr>
          <w:rFonts w:ascii="Courier New" w:hAnsi="Courier New" w:eastAsia="Courier New"/>
          <w:sz w:val="20"/>
        </w:rPr>
        <w:br w:type="textWrapping"/>
      </w:r>
      <w:r>
        <w:rPr>
          <w:rFonts w:ascii="Courier New" w:hAnsi="Courier New" w:eastAsia="Courier New"/>
          <w:sz w:val="20"/>
        </w:rPr>
        <w:t>WORKDIR /app</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Cài dependencies</w:t>
      </w:r>
      <w:r>
        <w:rPr>
          <w:rFonts w:ascii="Courier New" w:hAnsi="Courier New" w:eastAsia="Courier New"/>
          <w:sz w:val="20"/>
        </w:rPr>
        <w:br w:type="textWrapping"/>
      </w:r>
      <w:r>
        <w:rPr>
          <w:rFonts w:ascii="Courier New" w:hAnsi="Courier New" w:eastAsia="Courier New"/>
          <w:sz w:val="20"/>
        </w:rPr>
        <w:t>COPY package.json package-lock.json ./</w:t>
      </w:r>
      <w:r>
        <w:rPr>
          <w:rFonts w:ascii="Courier New" w:hAnsi="Courier New" w:eastAsia="Courier New"/>
          <w:sz w:val="20"/>
        </w:rPr>
        <w:br w:type="textWrapping"/>
      </w:r>
      <w:r>
        <w:rPr>
          <w:rFonts w:ascii="Courier New" w:hAnsi="Courier New" w:eastAsia="Courier New"/>
          <w:sz w:val="20"/>
        </w:rPr>
        <w:t>RUN npm ci</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Copy source và generate Prisma client</w:t>
      </w:r>
      <w:r>
        <w:rPr>
          <w:rFonts w:ascii="Courier New" w:hAnsi="Courier New" w:eastAsia="Courier New"/>
          <w:sz w:val="20"/>
        </w:rPr>
        <w:br w:type="textWrapping"/>
      </w:r>
      <w:r>
        <w:rPr>
          <w:rFonts w:ascii="Courier New" w:hAnsi="Courier New" w:eastAsia="Courier New"/>
          <w:sz w:val="20"/>
        </w:rPr>
        <w:t>COPY prisma ./prisma</w:t>
      </w:r>
      <w:r>
        <w:rPr>
          <w:rFonts w:ascii="Courier New" w:hAnsi="Courier New" w:eastAsia="Courier New"/>
          <w:sz w:val="20"/>
        </w:rPr>
        <w:br w:type="textWrapping"/>
      </w:r>
      <w:r>
        <w:rPr>
          <w:rFonts w:ascii="Courier New" w:hAnsi="Courier New" w:eastAsia="Courier New"/>
          <w:sz w:val="20"/>
        </w:rPr>
        <w:t>COPY . .</w:t>
      </w:r>
      <w:r>
        <w:rPr>
          <w:rFonts w:ascii="Courier New" w:hAnsi="Courier New" w:eastAsia="Courier New"/>
          <w:sz w:val="20"/>
        </w:rPr>
        <w:br w:type="textWrapping"/>
      </w:r>
      <w:r>
        <w:rPr>
          <w:rFonts w:ascii="Courier New" w:hAnsi="Courier New" w:eastAsia="Courier New"/>
          <w:sz w:val="20"/>
        </w:rPr>
        <w:t>RUN npx prisma generate</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Stage 2: Runner</w:t>
      </w:r>
      <w:r>
        <w:rPr>
          <w:rFonts w:ascii="Courier New" w:hAnsi="Courier New" w:eastAsia="Courier New"/>
          <w:sz w:val="20"/>
        </w:rPr>
        <w:br w:type="textWrapping"/>
      </w:r>
      <w:r>
        <w:rPr>
          <w:rFonts w:ascii="Courier New" w:hAnsi="Courier New" w:eastAsia="Courier New"/>
          <w:sz w:val="20"/>
        </w:rPr>
        <w:t>FROM node:20-alpine AS runner</w:t>
      </w:r>
      <w:r>
        <w:rPr>
          <w:rFonts w:ascii="Courier New" w:hAnsi="Courier New" w:eastAsia="Courier New"/>
          <w:sz w:val="20"/>
        </w:rPr>
        <w:br w:type="textWrapping"/>
      </w:r>
      <w:r>
        <w:rPr>
          <w:rFonts w:ascii="Courier New" w:hAnsi="Courier New" w:eastAsia="Courier New"/>
          <w:sz w:val="20"/>
        </w:rPr>
        <w:t>WORKDIR /app</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COPY --from=builder /app ./</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ENV NODE_ENV=production</w:t>
      </w:r>
      <w:r>
        <w:rPr>
          <w:rFonts w:ascii="Courier New" w:hAnsi="Courier New" w:eastAsia="Courier New"/>
          <w:sz w:val="20"/>
        </w:rPr>
        <w:br w:type="textWrapping"/>
      </w:r>
      <w:r>
        <w:rPr>
          <w:rFonts w:ascii="Courier New" w:hAnsi="Courier New" w:eastAsia="Courier New"/>
          <w:sz w:val="20"/>
        </w:rPr>
        <w:t>EXPOSE 4000</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Chạy server bằng tsx (TypeScript runner)</w:t>
      </w:r>
      <w:r>
        <w:rPr>
          <w:rFonts w:ascii="Courier New" w:hAnsi="Courier New" w:eastAsia="Courier New"/>
          <w:sz w:val="20"/>
        </w:rPr>
        <w:br w:type="textWrapping"/>
      </w:r>
      <w:r>
        <w:rPr>
          <w:rFonts w:ascii="Courier New" w:hAnsi="Courier New" w:eastAsia="Courier New"/>
          <w:sz w:val="20"/>
        </w:rPr>
        <w:t>CMD ["npx", "tsx", "src/server.ts"]</w:t>
      </w:r>
    </w:p>
    <w:p w14:paraId="3385119A">
      <w:pPr>
        <w:spacing w:before="40" w:after="160" w:line="360" w:lineRule="auto"/>
        <w:jc w:val="center"/>
      </w:pPr>
      <w:r>
        <w:rPr>
          <w:rFonts w:ascii="Times New Roman" w:hAnsi="Times New Roman" w:eastAsia="Times New Roman"/>
          <w:b w:val="0"/>
          <w:i/>
          <w:sz w:val="24"/>
        </w:rPr>
        <w:t>Hình 6.1: Dockerfile cho Backend API (apps/api/Dockerfile)</w:t>
      </w:r>
    </w:p>
    <w:p w14:paraId="78F256E8">
      <w:pPr>
        <w:spacing w:before="0" w:after="120" w:line="360" w:lineRule="auto"/>
        <w:ind w:firstLine="709"/>
        <w:jc w:val="both"/>
      </w:pPr>
      <w:r>
        <w:rPr>
          <w:rFonts w:ascii="Times New Roman" w:hAnsi="Times New Roman" w:eastAsia="Times New Roman"/>
          <w:b w:val="0"/>
          <w:i w:val="0"/>
          <w:sz w:val="26"/>
        </w:rPr>
        <w:t>Giải thích các bước chính:</w:t>
      </w:r>
    </w:p>
    <w:p w14:paraId="1458EFE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FROM node:20-alpine: Sử dụng Node.js 20 LTS trên Alpine Linux (image nhỏ gọn ~5MB base).</w:t>
      </w:r>
    </w:p>
    <w:p w14:paraId="0ADEC1E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npm ci: Cài đặt dependencies chính xác theo package-lock.json (reproducible builds).</w:t>
      </w:r>
    </w:p>
    <w:p w14:paraId="42B4E87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npx prisma generate: Generate Prisma Client từ schema.prisma (bắt buộc trước khi chạy).</w:t>
      </w:r>
    </w:p>
    <w:p w14:paraId="17D55E1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Multi-stage build: Stage builder chứa build tools, stage runner chỉ giữ runtime cần thiết.</w:t>
      </w:r>
    </w:p>
    <w:p w14:paraId="6E34960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EXPOSE 4000: Khai báo cổng Backend API lắng nghe.</w:t>
      </w:r>
    </w:p>
    <w:p w14:paraId="319A717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CMD tsx src/server.ts: Chạy TypeScript trực tiếp không cần compile bước riêng.</w:t>
      </w:r>
    </w:p>
    <w:p w14:paraId="660A1D3A">
      <w:pPr>
        <w:spacing w:before="0" w:after="120" w:line="360" w:lineRule="auto"/>
        <w:jc w:val="both"/>
        <w:outlineLvl w:val="2"/>
        <w:rPr>
          <w:b/>
          <w:bCs/>
        </w:rPr>
      </w:pPr>
      <w:r>
        <w:rPr>
          <w:rFonts w:ascii="Times New Roman" w:hAnsi="Times New Roman" w:eastAsia="Times New Roman"/>
          <w:b/>
          <w:bCs/>
          <w:i w:val="0"/>
          <w:sz w:val="26"/>
        </w:rPr>
        <w:t>6.1.2. Dockerfile cho Frontend Web (apps/web/Dockerfile)</w:t>
      </w:r>
    </w:p>
    <w:p w14:paraId="651F8DBD">
      <w:pPr>
        <w:spacing w:before="0" w:after="120" w:line="360" w:lineRule="auto"/>
        <w:ind w:firstLine="709"/>
        <w:jc w:val="both"/>
      </w:pPr>
      <w:r>
        <w:rPr>
          <w:rFonts w:ascii="Times New Roman" w:hAnsi="Times New Roman" w:eastAsia="Times New Roman"/>
          <w:b w:val="0"/>
          <w:i w:val="0"/>
          <w:sz w:val="26"/>
        </w:rPr>
        <w:t>Frontend Next.js sử dụng multi-stage build phức tạp hơn do cần build từ monorepo workspace: copy tsconfig.base.json từ root, cài dependencies trong apps/web, build Next.js app, sau đó chạy Next.js production server.</w:t>
      </w:r>
    </w:p>
    <w:p w14:paraId="719B04D7">
      <w:pPr>
        <w:shd w:val="clear" w:color="auto" w:fill="F2F2F2"/>
        <w:spacing w:before="80" w:after="80" w:line="288" w:lineRule="auto"/>
        <w:ind w:left="567"/>
        <w:jc w:val="left"/>
      </w:pPr>
      <w:r>
        <w:rPr>
          <w:rFonts w:ascii="Courier New" w:hAnsi="Courier New" w:eastAsia="Courier New"/>
          <w:sz w:val="20"/>
        </w:rPr>
        <w:t># Stage 1: Builder</w:t>
      </w:r>
      <w:r>
        <w:rPr>
          <w:rFonts w:ascii="Courier New" w:hAnsi="Courier New" w:eastAsia="Courier New"/>
          <w:sz w:val="20"/>
        </w:rPr>
        <w:br w:type="textWrapping"/>
      </w:r>
      <w:r>
        <w:rPr>
          <w:rFonts w:ascii="Courier New" w:hAnsi="Courier New" w:eastAsia="Courier New"/>
          <w:sz w:val="20"/>
        </w:rPr>
        <w:t>FROM node:20-alpine AS builder</w:t>
      </w:r>
      <w:r>
        <w:rPr>
          <w:rFonts w:ascii="Courier New" w:hAnsi="Courier New" w:eastAsia="Courier New"/>
          <w:sz w:val="20"/>
        </w:rPr>
        <w:br w:type="textWrapping"/>
      </w:r>
      <w:r>
        <w:rPr>
          <w:rFonts w:ascii="Courier New" w:hAnsi="Courier New" w:eastAsia="Courier New"/>
          <w:sz w:val="20"/>
        </w:rPr>
        <w:t>WORKDIR /workspace</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Copy workspace config và web dependencies</w:t>
      </w:r>
      <w:r>
        <w:rPr>
          <w:rFonts w:ascii="Courier New" w:hAnsi="Courier New" w:eastAsia="Courier New"/>
          <w:sz w:val="20"/>
        </w:rPr>
        <w:br w:type="textWrapping"/>
      </w:r>
      <w:r>
        <w:rPr>
          <w:rFonts w:ascii="Courier New" w:hAnsi="Courier New" w:eastAsia="Courier New"/>
          <w:sz w:val="20"/>
        </w:rPr>
        <w:t>COPY tsconfig.base.json ./</w:t>
      </w:r>
      <w:r>
        <w:rPr>
          <w:rFonts w:ascii="Courier New" w:hAnsi="Courier New" w:eastAsia="Courier New"/>
          <w:sz w:val="20"/>
        </w:rPr>
        <w:br w:type="textWrapping"/>
      </w:r>
      <w:r>
        <w:rPr>
          <w:rFonts w:ascii="Courier New" w:hAnsi="Courier New" w:eastAsia="Courier New"/>
          <w:sz w:val="20"/>
        </w:rPr>
        <w:t>COPY apps/web/package.json apps/web/package-lock.json ./apps/web/</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WORKDIR /workspace/apps/web</w:t>
      </w:r>
      <w:r>
        <w:rPr>
          <w:rFonts w:ascii="Courier New" w:hAnsi="Courier New" w:eastAsia="Courier New"/>
          <w:sz w:val="20"/>
        </w:rPr>
        <w:br w:type="textWrapping"/>
      </w:r>
      <w:r>
        <w:rPr>
          <w:rFonts w:ascii="Courier New" w:hAnsi="Courier New" w:eastAsia="Courier New"/>
          <w:sz w:val="20"/>
        </w:rPr>
        <w:t>RUN npm ci</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Copy toàn bộ source và build Next.js</w:t>
      </w:r>
      <w:r>
        <w:rPr>
          <w:rFonts w:ascii="Courier New" w:hAnsi="Courier New" w:eastAsia="Courier New"/>
          <w:sz w:val="20"/>
        </w:rPr>
        <w:br w:type="textWrapping"/>
      </w:r>
      <w:r>
        <w:rPr>
          <w:rFonts w:ascii="Courier New" w:hAnsi="Courier New" w:eastAsia="Courier New"/>
          <w:sz w:val="20"/>
        </w:rPr>
        <w:t>WORKDIR /workspace</w:t>
      </w:r>
      <w:r>
        <w:rPr>
          <w:rFonts w:ascii="Courier New" w:hAnsi="Courier New" w:eastAsia="Courier New"/>
          <w:sz w:val="20"/>
        </w:rPr>
        <w:br w:type="textWrapping"/>
      </w:r>
      <w:r>
        <w:rPr>
          <w:rFonts w:ascii="Courier New" w:hAnsi="Courier New" w:eastAsia="Courier New"/>
          <w:sz w:val="20"/>
        </w:rPr>
        <w:t>COPY . .</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WORKDIR /workspace/apps/web</w:t>
      </w:r>
      <w:r>
        <w:rPr>
          <w:rFonts w:ascii="Courier New" w:hAnsi="Courier New" w:eastAsia="Courier New"/>
          <w:sz w:val="20"/>
        </w:rPr>
        <w:br w:type="textWrapping"/>
      </w:r>
      <w:r>
        <w:rPr>
          <w:rFonts w:ascii="Courier New" w:hAnsi="Courier New" w:eastAsia="Courier New"/>
          <w:sz w:val="20"/>
        </w:rPr>
        <w:t>RUN npm run build</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Stage 2: Runner</w:t>
      </w:r>
      <w:r>
        <w:rPr>
          <w:rFonts w:ascii="Courier New" w:hAnsi="Courier New" w:eastAsia="Courier New"/>
          <w:sz w:val="20"/>
        </w:rPr>
        <w:br w:type="textWrapping"/>
      </w:r>
      <w:r>
        <w:rPr>
          <w:rFonts w:ascii="Courier New" w:hAnsi="Courier New" w:eastAsia="Courier New"/>
          <w:sz w:val="20"/>
        </w:rPr>
        <w:t>FROM node:20-alpine AS runner</w:t>
      </w:r>
      <w:r>
        <w:rPr>
          <w:rFonts w:ascii="Courier New" w:hAnsi="Courier New" w:eastAsia="Courier New"/>
          <w:sz w:val="20"/>
        </w:rPr>
        <w:br w:type="textWrapping"/>
      </w:r>
      <w:r>
        <w:rPr>
          <w:rFonts w:ascii="Courier New" w:hAnsi="Courier New" w:eastAsia="Courier New"/>
          <w:sz w:val="20"/>
        </w:rPr>
        <w:t>WORKDIR /app</w:t>
      </w:r>
      <w:r>
        <w:rPr>
          <w:rFonts w:ascii="Courier New" w:hAnsi="Courier New" w:eastAsia="Courier New"/>
          <w:sz w:val="20"/>
        </w:rPr>
        <w:br w:type="textWrapping"/>
      </w:r>
      <w:r>
        <w:rPr>
          <w:rFonts w:ascii="Courier New" w:hAnsi="Courier New" w:eastAsia="Courier New"/>
          <w:sz w:val="20"/>
        </w:rPr>
        <w:t>ENV NODE_ENV=production</w:t>
      </w:r>
      <w:r>
        <w:rPr>
          <w:rFonts w:ascii="Courier New" w:hAnsi="Courier New" w:eastAsia="Courier New"/>
          <w:sz w:val="20"/>
        </w:rPr>
        <w:br w:type="textWrapping"/>
      </w:r>
      <w:r>
        <w:rPr>
          <w:rFonts w:ascii="Courier New" w:hAnsi="Courier New" w:eastAsia="Courier New"/>
          <w:sz w:val="20"/>
        </w:rPr>
        <w:t>COPY --from=builder /workspace/apps/web .</w:t>
      </w:r>
      <w:r>
        <w:rPr>
          <w:rFonts w:ascii="Courier New" w:hAnsi="Courier New" w:eastAsia="Courier New"/>
          <w:sz w:val="20"/>
        </w:rPr>
        <w:br w:type="textWrapping"/>
      </w:r>
      <w:r>
        <w:rPr>
          <w:rFonts w:ascii="Courier New" w:hAnsi="Courier New" w:eastAsia="Courier New"/>
          <w:sz w:val="20"/>
        </w:rPr>
        <w:t>EXPOSE 3000</w:t>
      </w:r>
      <w:r>
        <w:rPr>
          <w:rFonts w:ascii="Courier New" w:hAnsi="Courier New" w:eastAsia="Courier New"/>
          <w:sz w:val="20"/>
        </w:rPr>
        <w:br w:type="textWrapping"/>
      </w:r>
      <w:r>
        <w:rPr>
          <w:rFonts w:ascii="Courier New" w:hAnsi="Courier New" w:eastAsia="Courier New"/>
          <w:sz w:val="20"/>
        </w:rPr>
        <w:t>CMD ["npm", "run", "start"]</w:t>
      </w:r>
    </w:p>
    <w:p w14:paraId="6FE1A023">
      <w:pPr>
        <w:spacing w:before="40" w:after="160" w:line="360" w:lineRule="auto"/>
        <w:jc w:val="center"/>
      </w:pPr>
      <w:r>
        <w:rPr>
          <w:rFonts w:ascii="Times New Roman" w:hAnsi="Times New Roman" w:eastAsia="Times New Roman"/>
          <w:b w:val="0"/>
          <w:i/>
          <w:sz w:val="24"/>
        </w:rPr>
        <w:t>Hình 6.2: Dockerfile cho Frontend Web (apps/web/Dockerfile)</w:t>
      </w:r>
    </w:p>
    <w:p w14:paraId="73B7A1D9">
      <w:pPr>
        <w:spacing w:before="0" w:after="120" w:line="360" w:lineRule="auto"/>
        <w:ind w:firstLine="709"/>
        <w:jc w:val="both"/>
      </w:pPr>
      <w:r>
        <w:rPr>
          <w:rFonts w:ascii="Times New Roman" w:hAnsi="Times New Roman" w:eastAsia="Times New Roman"/>
          <w:b w:val="0"/>
          <w:i w:val="0"/>
          <w:sz w:val="26"/>
        </w:rPr>
        <w:t>Đặc điểm kỹ thuật của Web Dockerfile:</w:t>
      </w:r>
    </w:p>
    <w:p w14:paraId="1A79E81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Monorepo-aware: Copy tsconfig.base.json từ root vì Next.js app extends base TypeScript config.</w:t>
      </w:r>
    </w:p>
    <w:p w14:paraId="5F8A577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WORKDIR switching: Chuyển đổi working directory để cài dependencies đúng vị trí trong workspace.</w:t>
      </w:r>
    </w:p>
    <w:p w14:paraId="172488A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npm run build: Chạy next build, tạo optimized production bundle với static assets.</w:t>
      </w:r>
    </w:p>
    <w:p w14:paraId="42FF344E">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npm run start: Chạy next start, Next.js production server với SSR.</w:t>
      </w:r>
    </w:p>
    <w:p w14:paraId="093EBB6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EXPOSE 3000: Cổng mặc định của Next.js production server.</w:t>
      </w:r>
    </w:p>
    <w:p w14:paraId="56620318">
      <w:pPr>
        <w:spacing w:before="160" w:after="80" w:line="360" w:lineRule="auto"/>
        <w:jc w:val="left"/>
        <w:outlineLvl w:val="1"/>
      </w:pPr>
      <w:r>
        <w:rPr>
          <w:rFonts w:ascii="Times New Roman" w:hAnsi="Times New Roman" w:eastAsia="Times New Roman"/>
          <w:b/>
          <w:i w:val="0"/>
          <w:sz w:val="26"/>
        </w:rPr>
        <w:t>6.2. Docker Compose</w:t>
      </w:r>
    </w:p>
    <w:p w14:paraId="53A27100">
      <w:pPr>
        <w:spacing w:before="0" w:after="120" w:line="360" w:lineRule="auto"/>
        <w:ind w:firstLine="709"/>
        <w:jc w:val="both"/>
      </w:pPr>
      <w:r>
        <w:rPr>
          <w:rFonts w:ascii="Times New Roman" w:hAnsi="Times New Roman" w:eastAsia="Times New Roman"/>
          <w:b w:val="0"/>
          <w:i w:val="0"/>
          <w:sz w:val="26"/>
        </w:rPr>
        <w:t>File Docker Compose tại infra/docker-compose.yml định nghĩa service stack để chạy ứng dụng với một lệnh duy nhất. Phiên bản hiện tại cấu hình service web (Frontend):</w:t>
      </w:r>
    </w:p>
    <w:p w14:paraId="109C3FEE">
      <w:pPr>
        <w:shd w:val="clear" w:color="auto" w:fill="F2F2F2"/>
        <w:spacing w:before="80" w:after="80" w:line="288" w:lineRule="auto"/>
        <w:ind w:left="567"/>
        <w:jc w:val="left"/>
      </w:pPr>
      <w:r>
        <w:rPr>
          <w:rFonts w:ascii="Courier New" w:hAnsi="Courier New" w:eastAsia="Courier New"/>
          <w:sz w:val="20"/>
        </w:rPr>
        <w:t>services:</w:t>
      </w:r>
      <w:r>
        <w:rPr>
          <w:rFonts w:ascii="Courier New" w:hAnsi="Courier New" w:eastAsia="Courier New"/>
          <w:sz w:val="20"/>
        </w:rPr>
        <w:br w:type="textWrapping"/>
      </w:r>
      <w:r>
        <w:rPr>
          <w:rFonts w:ascii="Courier New" w:hAnsi="Courier New" w:eastAsia="Courier New"/>
          <w:sz w:val="20"/>
        </w:rPr>
        <w:t xml:space="preserve">  web:</w:t>
      </w:r>
      <w:r>
        <w:rPr>
          <w:rFonts w:ascii="Courier New" w:hAnsi="Courier New" w:eastAsia="Courier New"/>
          <w:sz w:val="20"/>
        </w:rPr>
        <w:br w:type="textWrapping"/>
      </w:r>
      <w:r>
        <w:rPr>
          <w:rFonts w:ascii="Courier New" w:hAnsi="Courier New" w:eastAsia="Courier New"/>
          <w:sz w:val="20"/>
        </w:rPr>
        <w:t xml:space="preserve">    build:</w:t>
      </w:r>
      <w:r>
        <w:rPr>
          <w:rFonts w:ascii="Courier New" w:hAnsi="Courier New" w:eastAsia="Courier New"/>
          <w:sz w:val="20"/>
        </w:rPr>
        <w:br w:type="textWrapping"/>
      </w:r>
      <w:r>
        <w:rPr>
          <w:rFonts w:ascii="Courier New" w:hAnsi="Courier New" w:eastAsia="Courier New"/>
          <w:sz w:val="20"/>
        </w:rPr>
        <w:t xml:space="preserve">      context: ..        # Build context là thư mục gốc</w:t>
      </w:r>
      <w:r>
        <w:rPr>
          <w:rFonts w:ascii="Courier New" w:hAnsi="Courier New" w:eastAsia="Courier New"/>
          <w:sz w:val="20"/>
        </w:rPr>
        <w:br w:type="textWrapping"/>
      </w:r>
      <w:r>
        <w:rPr>
          <w:rFonts w:ascii="Courier New" w:hAnsi="Courier New" w:eastAsia="Courier New"/>
          <w:sz w:val="20"/>
        </w:rPr>
        <w:t xml:space="preserve">      dockerfile: apps/web/Dockerfile</w:t>
      </w:r>
      <w:r>
        <w:rPr>
          <w:rFonts w:ascii="Courier New" w:hAnsi="Courier New" w:eastAsia="Courier New"/>
          <w:sz w:val="20"/>
        </w:rPr>
        <w:br w:type="textWrapping"/>
      </w:r>
      <w:r>
        <w:rPr>
          <w:rFonts w:ascii="Courier New" w:hAnsi="Courier New" w:eastAsia="Courier New"/>
          <w:sz w:val="20"/>
        </w:rPr>
        <w:t xml:space="preserve">    container_name: expense-manager-web</w:t>
      </w:r>
      <w:r>
        <w:rPr>
          <w:rFonts w:ascii="Courier New" w:hAnsi="Courier New" w:eastAsia="Courier New"/>
          <w:sz w:val="20"/>
        </w:rPr>
        <w:br w:type="textWrapping"/>
      </w:r>
      <w:r>
        <w:rPr>
          <w:rFonts w:ascii="Courier New" w:hAnsi="Courier New" w:eastAsia="Courier New"/>
          <w:sz w:val="20"/>
        </w:rPr>
        <w:t xml:space="preserve">    env_file:</w:t>
      </w:r>
      <w:r>
        <w:rPr>
          <w:rFonts w:ascii="Courier New" w:hAnsi="Courier New" w:eastAsia="Courier New"/>
          <w:sz w:val="20"/>
        </w:rPr>
        <w:br w:type="textWrapping"/>
      </w:r>
      <w:r>
        <w:rPr>
          <w:rFonts w:ascii="Courier New" w:hAnsi="Courier New" w:eastAsia="Courier New"/>
          <w:sz w:val="20"/>
        </w:rPr>
        <w:t xml:space="preserve">      - ../apps/web/.env.local   # Load environment variables</w:t>
      </w:r>
      <w:r>
        <w:rPr>
          <w:rFonts w:ascii="Courier New" w:hAnsi="Courier New" w:eastAsia="Courier New"/>
          <w:sz w:val="20"/>
        </w:rPr>
        <w:br w:type="textWrapping"/>
      </w:r>
      <w:r>
        <w:rPr>
          <w:rFonts w:ascii="Courier New" w:hAnsi="Courier New" w:eastAsia="Courier New"/>
          <w:sz w:val="20"/>
        </w:rPr>
        <w:t xml:space="preserve">    ports:</w:t>
      </w:r>
      <w:r>
        <w:rPr>
          <w:rFonts w:ascii="Courier New" w:hAnsi="Courier New" w:eastAsia="Courier New"/>
          <w:sz w:val="20"/>
        </w:rPr>
        <w:br w:type="textWrapping"/>
      </w:r>
      <w:r>
        <w:rPr>
          <w:rFonts w:ascii="Courier New" w:hAnsi="Courier New" w:eastAsia="Courier New"/>
          <w:sz w:val="20"/>
        </w:rPr>
        <w:t xml:space="preserve">      - "3000:3000"      # Map host:container port</w:t>
      </w:r>
      <w:r>
        <w:rPr>
          <w:rFonts w:ascii="Courier New" w:hAnsi="Courier New" w:eastAsia="Courier New"/>
          <w:sz w:val="20"/>
        </w:rPr>
        <w:br w:type="textWrapping"/>
      </w:r>
      <w:r>
        <w:rPr>
          <w:rFonts w:ascii="Courier New" w:hAnsi="Courier New" w:eastAsia="Courier New"/>
          <w:sz w:val="20"/>
        </w:rPr>
        <w:t xml:space="preserve">    restart: unless-stopped     # Tự khởi động lại khi crash</w:t>
      </w:r>
      <w:r>
        <w:rPr>
          <w:rFonts w:ascii="Courier New" w:hAnsi="Courier New" w:eastAsia="Courier New"/>
          <w:sz w:val="20"/>
        </w:rPr>
        <w:br w:type="textWrapping"/>
      </w:r>
    </w:p>
    <w:p w14:paraId="1F1AC364">
      <w:pPr>
        <w:spacing w:before="40" w:after="160" w:line="360" w:lineRule="auto"/>
        <w:jc w:val="center"/>
      </w:pPr>
      <w:r>
        <w:rPr>
          <w:rFonts w:ascii="Times New Roman" w:hAnsi="Times New Roman" w:eastAsia="Times New Roman"/>
          <w:b w:val="0"/>
          <w:i/>
          <w:sz w:val="24"/>
        </w:rPr>
        <w:t>Hình 6.3: Docker Compose configuration (infra/docker-compose.yml)</w:t>
      </w:r>
    </w:p>
    <w:p w14:paraId="3A0EFC8A">
      <w:pPr>
        <w:spacing w:before="0" w:after="120" w:line="360" w:lineRule="auto"/>
        <w:ind w:firstLine="709"/>
        <w:jc w:val="both"/>
      </w:pPr>
      <w:r>
        <w:rPr>
          <w:rFonts w:ascii="Times New Roman" w:hAnsi="Times New Roman" w:eastAsia="Times New Roman"/>
          <w:b w:val="0"/>
          <w:i w:val="0"/>
          <w:sz w:val="26"/>
        </w:rPr>
        <w:t>Để chạy ứng dụng với Docker Compose, thực hiện các lệnh sau:</w:t>
      </w:r>
    </w:p>
    <w:p w14:paraId="29722B00">
      <w:pPr>
        <w:shd w:val="clear" w:color="auto" w:fill="F2F2F2"/>
        <w:spacing w:before="80" w:after="80" w:line="288" w:lineRule="auto"/>
        <w:ind w:left="567"/>
        <w:jc w:val="left"/>
      </w:pPr>
      <w:r>
        <w:rPr>
          <w:rFonts w:ascii="Courier New" w:hAnsi="Courier New" w:eastAsia="Courier New"/>
          <w:sz w:val="20"/>
        </w:rPr>
        <w:t># Di chuyển vào thư mục infra</w:t>
      </w:r>
      <w:r>
        <w:rPr>
          <w:rFonts w:ascii="Courier New" w:hAnsi="Courier New" w:eastAsia="Courier New"/>
          <w:sz w:val="20"/>
        </w:rPr>
        <w:br w:type="textWrapping"/>
      </w:r>
      <w:r>
        <w:rPr>
          <w:rFonts w:ascii="Courier New" w:hAnsi="Courier New" w:eastAsia="Courier New"/>
          <w:sz w:val="20"/>
        </w:rPr>
        <w:t>cd infra</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Build và khởi động toàn bộ stack</w:t>
      </w:r>
      <w:r>
        <w:rPr>
          <w:rFonts w:ascii="Courier New" w:hAnsi="Courier New" w:eastAsia="Courier New"/>
          <w:sz w:val="20"/>
        </w:rPr>
        <w:br w:type="textWrapping"/>
      </w:r>
      <w:r>
        <w:rPr>
          <w:rFonts w:ascii="Courier New" w:hAnsi="Courier New" w:eastAsia="Courier New"/>
          <w:sz w:val="20"/>
        </w:rPr>
        <w:t>docker compose up -d</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Xem logs</w:t>
      </w:r>
      <w:r>
        <w:rPr>
          <w:rFonts w:ascii="Courier New" w:hAnsi="Courier New" w:eastAsia="Courier New"/>
          <w:sz w:val="20"/>
        </w:rPr>
        <w:br w:type="textWrapping"/>
      </w:r>
      <w:r>
        <w:rPr>
          <w:rFonts w:ascii="Courier New" w:hAnsi="Courier New" w:eastAsia="Courier New"/>
          <w:sz w:val="20"/>
        </w:rPr>
        <w:t>docker compose logs -f</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Dừng stack</w:t>
      </w:r>
      <w:r>
        <w:rPr>
          <w:rFonts w:ascii="Courier New" w:hAnsi="Courier New" w:eastAsia="Courier New"/>
          <w:sz w:val="20"/>
        </w:rPr>
        <w:br w:type="textWrapping"/>
      </w:r>
      <w:r>
        <w:rPr>
          <w:rFonts w:ascii="Courier New" w:hAnsi="Courier New" w:eastAsia="Courier New"/>
          <w:sz w:val="20"/>
        </w:rPr>
        <w:t>docker compose down</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Rebuild sau khi thay đổi code</w:t>
      </w:r>
      <w:r>
        <w:rPr>
          <w:rFonts w:ascii="Courier New" w:hAnsi="Courier New" w:eastAsia="Courier New"/>
          <w:sz w:val="20"/>
        </w:rPr>
        <w:br w:type="textWrapping"/>
      </w:r>
      <w:r>
        <w:rPr>
          <w:rFonts w:ascii="Courier New" w:hAnsi="Courier New" w:eastAsia="Courier New"/>
          <w:sz w:val="20"/>
        </w:rPr>
        <w:t>docker compose up -d --build</w:t>
      </w:r>
    </w:p>
    <w:p w14:paraId="545DC65F">
      <w:pPr>
        <w:spacing w:before="40" w:after="160" w:line="360" w:lineRule="auto"/>
        <w:jc w:val="center"/>
      </w:pPr>
      <w:r>
        <w:rPr>
          <w:rFonts w:ascii="Times New Roman" w:hAnsi="Times New Roman" w:eastAsia="Times New Roman"/>
          <w:b w:val="0"/>
          <w:i/>
          <w:sz w:val="24"/>
        </w:rPr>
        <w:t>Hình 6.4: Lệnh Docker Compose để quản lý stack</w:t>
      </w:r>
    </w:p>
    <w:p w14:paraId="70257B70">
      <w:pPr>
        <w:spacing w:before="160" w:after="80" w:line="360" w:lineRule="auto"/>
        <w:jc w:val="left"/>
        <w:outlineLvl w:val="1"/>
      </w:pPr>
      <w:r>
        <w:rPr>
          <w:rFonts w:ascii="Times New Roman" w:hAnsi="Times New Roman" w:eastAsia="Times New Roman"/>
          <w:b/>
          <w:i w:val="0"/>
          <w:sz w:val="26"/>
        </w:rPr>
        <w:t>6.3. Nginx Reverse Proxy</w:t>
      </w:r>
    </w:p>
    <w:p w14:paraId="52CC0768">
      <w:pPr>
        <w:spacing w:before="0" w:after="120" w:line="360" w:lineRule="auto"/>
        <w:ind w:firstLine="709"/>
        <w:jc w:val="both"/>
      </w:pPr>
      <w:r>
        <w:rPr>
          <w:rFonts w:ascii="Times New Roman" w:hAnsi="Times New Roman" w:eastAsia="Times New Roman"/>
          <w:b w:val="0"/>
          <w:i w:val="0"/>
          <w:sz w:val="26"/>
        </w:rPr>
        <w:t>Nginx được cấu hình làm reverse proxy để điều hướng traffic HTTP đến các service tương ứng. Cấu hình Nginx tại infra/nginx.conf:</w:t>
      </w:r>
    </w:p>
    <w:p w14:paraId="74E33624">
      <w:pPr>
        <w:shd w:val="clear" w:color="auto" w:fill="F2F2F2"/>
        <w:spacing w:before="80" w:after="80" w:line="288" w:lineRule="auto"/>
        <w:ind w:left="567"/>
        <w:jc w:val="left"/>
      </w:pPr>
      <w:r>
        <w:rPr>
          <w:rFonts w:ascii="Courier New" w:hAnsi="Courier New" w:eastAsia="Courier New"/>
          <w:sz w:val="20"/>
        </w:rPr>
        <w:t>server {</w:t>
      </w:r>
      <w:r>
        <w:rPr>
          <w:rFonts w:ascii="Courier New" w:hAnsi="Courier New" w:eastAsia="Courier New"/>
          <w:sz w:val="20"/>
        </w:rPr>
        <w:br w:type="textWrapping"/>
      </w:r>
      <w:r>
        <w:rPr>
          <w:rFonts w:ascii="Courier New" w:hAnsi="Courier New" w:eastAsia="Courier New"/>
          <w:sz w:val="20"/>
        </w:rPr>
        <w:t xml:space="preserve">  listen 80;</w:t>
      </w:r>
      <w:r>
        <w:rPr>
          <w:rFonts w:ascii="Courier New" w:hAnsi="Courier New" w:eastAsia="Courier New"/>
          <w:sz w:val="20"/>
        </w:rPr>
        <w:br w:type="textWrapping"/>
      </w:r>
      <w:r>
        <w:rPr>
          <w:rFonts w:ascii="Courier New" w:hAnsi="Courier New" w:eastAsia="Courier New"/>
          <w:sz w:val="20"/>
        </w:rPr>
        <w:t xml:space="preserve">  server_name example.com;</w:t>
      </w:r>
      <w:r>
        <w:rPr>
          <w:rFonts w:ascii="Courier New" w:hAnsi="Courier New" w:eastAsia="Courier New"/>
          <w:sz w:val="20"/>
        </w:rPr>
        <w:br w:type="textWrapping"/>
      </w:r>
      <w:r>
        <w:rPr>
          <w:rFonts w:ascii="Courier New" w:hAnsi="Courier New" w:eastAsia="Courier New"/>
          <w:sz w:val="20"/>
        </w:rPr>
        <w:br w:type="textWrapping"/>
      </w:r>
      <w:r>
        <w:rPr>
          <w:rFonts w:ascii="Courier New" w:hAnsi="Courier New" w:eastAsia="Courier New"/>
          <w:sz w:val="20"/>
        </w:rPr>
        <w:t xml:space="preserve">  location / {</w:t>
      </w:r>
      <w:r>
        <w:rPr>
          <w:rFonts w:ascii="Courier New" w:hAnsi="Courier New" w:eastAsia="Courier New"/>
          <w:sz w:val="20"/>
        </w:rPr>
        <w:br w:type="textWrapping"/>
      </w:r>
      <w:r>
        <w:rPr>
          <w:rFonts w:ascii="Courier New" w:hAnsi="Courier New" w:eastAsia="Courier New"/>
          <w:sz w:val="20"/>
        </w:rPr>
        <w:t xml:space="preserve">    proxy_pass http://web:3000;  # Forward đến Next.js container</w:t>
      </w:r>
      <w:r>
        <w:rPr>
          <w:rFonts w:ascii="Courier New" w:hAnsi="Courier New" w:eastAsia="Courier New"/>
          <w:sz w:val="20"/>
        </w:rPr>
        <w:br w:type="textWrapping"/>
      </w:r>
      <w:r>
        <w:rPr>
          <w:rFonts w:ascii="Courier New" w:hAnsi="Courier New" w:eastAsia="Courier New"/>
          <w:sz w:val="20"/>
        </w:rPr>
        <w:t xml:space="preserve">    proxy_http_version 1.1;</w:t>
      </w:r>
      <w:r>
        <w:rPr>
          <w:rFonts w:ascii="Courier New" w:hAnsi="Courier New" w:eastAsia="Courier New"/>
          <w:sz w:val="20"/>
        </w:rPr>
        <w:br w:type="textWrapping"/>
      </w:r>
      <w:r>
        <w:rPr>
          <w:rFonts w:ascii="Courier New" w:hAnsi="Courier New" w:eastAsia="Courier New"/>
          <w:sz w:val="20"/>
        </w:rPr>
        <w:t xml:space="preserve">    proxy_set_header Upgrade $http_upgrade;  # WebSocket support</w:t>
      </w:r>
      <w:r>
        <w:rPr>
          <w:rFonts w:ascii="Courier New" w:hAnsi="Courier New" w:eastAsia="Courier New"/>
          <w:sz w:val="20"/>
        </w:rPr>
        <w:br w:type="textWrapping"/>
      </w:r>
      <w:r>
        <w:rPr>
          <w:rFonts w:ascii="Courier New" w:hAnsi="Courier New" w:eastAsia="Courier New"/>
          <w:sz w:val="20"/>
        </w:rPr>
        <w:t xml:space="preserve">    proxy_set_header Connection "upgrade";</w:t>
      </w:r>
      <w:r>
        <w:rPr>
          <w:rFonts w:ascii="Courier New" w:hAnsi="Courier New" w:eastAsia="Courier New"/>
          <w:sz w:val="20"/>
        </w:rPr>
        <w:br w:type="textWrapping"/>
      </w:r>
      <w:r>
        <w:rPr>
          <w:rFonts w:ascii="Courier New" w:hAnsi="Courier New" w:eastAsia="Courier New"/>
          <w:sz w:val="20"/>
        </w:rPr>
        <w:t xml:space="preserve">    proxy_set_header Host $host;</w:t>
      </w:r>
      <w:r>
        <w:rPr>
          <w:rFonts w:ascii="Courier New" w:hAnsi="Courier New" w:eastAsia="Courier New"/>
          <w:sz w:val="20"/>
        </w:rPr>
        <w:br w:type="textWrapping"/>
      </w:r>
      <w:r>
        <w:rPr>
          <w:rFonts w:ascii="Courier New" w:hAnsi="Courier New" w:eastAsia="Courier New"/>
          <w:sz w:val="20"/>
        </w:rPr>
        <w:t xml:space="preserve">    proxy_cache_bypass $http_upgrade;</w:t>
      </w:r>
      <w:r>
        <w:rPr>
          <w:rFonts w:ascii="Courier New" w:hAnsi="Courier New" w:eastAsia="Courier New"/>
          <w:sz w:val="20"/>
        </w:rPr>
        <w:br w:type="textWrapping"/>
      </w:r>
      <w:r>
        <w:rPr>
          <w:rFonts w:ascii="Courier New" w:hAnsi="Courier New" w:eastAsia="Courier New"/>
          <w:sz w:val="20"/>
        </w:rPr>
        <w:t xml:space="preserve">  }</w:t>
      </w:r>
      <w:r>
        <w:rPr>
          <w:rFonts w:ascii="Courier New" w:hAnsi="Courier New" w:eastAsia="Courier New"/>
          <w:sz w:val="20"/>
        </w:rPr>
        <w:br w:type="textWrapping"/>
      </w:r>
      <w:r>
        <w:rPr>
          <w:rFonts w:ascii="Courier New" w:hAnsi="Courier New" w:eastAsia="Courier New"/>
          <w:sz w:val="20"/>
        </w:rPr>
        <w:t>}</w:t>
      </w:r>
    </w:p>
    <w:p w14:paraId="17ADA2E8">
      <w:pPr>
        <w:spacing w:before="40" w:after="160" w:line="360" w:lineRule="auto"/>
        <w:jc w:val="center"/>
      </w:pPr>
      <w:r>
        <w:rPr>
          <w:rFonts w:ascii="Times New Roman" w:hAnsi="Times New Roman" w:eastAsia="Times New Roman"/>
          <w:b w:val="0"/>
          <w:i/>
          <w:sz w:val="24"/>
        </w:rPr>
        <w:t>Hình 6.5: Cấu hình Nginx Reverse Proxy (infra/nginx.conf)</w:t>
      </w:r>
    </w:p>
    <w:p w14:paraId="39EBB7AE">
      <w:pPr>
        <w:spacing w:before="160" w:after="80" w:line="360" w:lineRule="auto"/>
        <w:jc w:val="left"/>
        <w:outlineLvl w:val="1"/>
      </w:pPr>
      <w:r>
        <w:rPr>
          <w:rFonts w:ascii="Times New Roman" w:hAnsi="Times New Roman" w:eastAsia="Times New Roman"/>
          <w:b/>
          <w:i w:val="0"/>
          <w:sz w:val="26"/>
        </w:rPr>
        <w:t>6.4. Quy trình triển khai Production</w:t>
      </w:r>
    </w:p>
    <w:p w14:paraId="05A914BA">
      <w:pPr>
        <w:spacing w:before="0" w:after="120" w:line="360" w:lineRule="auto"/>
        <w:ind w:firstLine="709"/>
        <w:jc w:val="both"/>
      </w:pPr>
      <w:r>
        <w:rPr>
          <w:rFonts w:ascii="Times New Roman" w:hAnsi="Times New Roman" w:eastAsia="Times New Roman"/>
          <w:b w:val="0"/>
          <w:i w:val="0"/>
          <w:sz w:val="26"/>
        </w:rPr>
        <w:t>Ứng dụng được triển khai theo kiến trúc phân tán với 3 dịch vụ cloud độc lập. Quy trình triển khai được thực hiện theo thứ tự: Database → Backend → Frontend.</w:t>
      </w:r>
    </w:p>
    <w:p w14:paraId="6D978A7E">
      <w:pPr>
        <w:spacing w:before="0" w:after="120" w:line="360" w:lineRule="auto"/>
        <w:jc w:val="both"/>
      </w:pPr>
      <w:r>
        <w:rPr>
          <w:rFonts w:ascii="Times New Roman" w:hAnsi="Times New Roman" w:eastAsia="Times New Roman"/>
          <w:b w:val="0"/>
          <w:i w:val="0"/>
          <w:sz w:val="26"/>
        </w:rPr>
        <w:t>Bước 1: Triển khai Database (Neon.tech)</w:t>
      </w:r>
    </w:p>
    <w:p w14:paraId="67A1331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tài khoản và project trên neon.tech.</w:t>
      </w:r>
    </w:p>
    <w:p w14:paraId="7DF806B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database với tên expense_db, chọn region gần nhất.</w:t>
      </w:r>
    </w:p>
    <w:p w14:paraId="1702FB30">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Sao chép connection string dạng: postgresql://user:pass@ep-xxx.neon.tech/expense_db?sslmode=require</w:t>
      </w:r>
    </w:p>
    <w:p w14:paraId="306EB34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Lưu connection string để cấu hình Backend.</w:t>
      </w:r>
    </w:p>
    <w:p w14:paraId="38BF17C4">
      <w:pPr>
        <w:spacing w:before="0" w:after="120" w:line="360" w:lineRule="auto"/>
        <w:jc w:val="both"/>
      </w:pPr>
      <w:r>
        <w:rPr>
          <w:rFonts w:ascii="Times New Roman" w:hAnsi="Times New Roman" w:eastAsia="Times New Roman"/>
          <w:b w:val="0"/>
          <w:i w:val="0"/>
          <w:sz w:val="26"/>
        </w:rPr>
        <w:t>Bước 2: Triển khai Backend API (Render.com)</w:t>
      </w:r>
    </w:p>
    <w:p w14:paraId="5EEC23C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tài khoản Render, kết nối GitHub repository.</w:t>
      </w:r>
    </w:p>
    <w:p w14:paraId="6AC1054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Tạo Web Service mới, chọn repository, cấu hình Root Directory: apps/api.</w:t>
      </w:r>
    </w:p>
    <w:p w14:paraId="1C73296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Thiết lập Build Command: npm install &amp;&amp; npm run build.</w:t>
      </w:r>
    </w:p>
    <w:p w14:paraId="23256F3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Thiết lập Start Command: npm start (chạy migrate + seed + server).</w:t>
      </w:r>
    </w:p>
    <w:p w14:paraId="06DB111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Cấu hình Environment Variables: DATABASE_URL, JWT_ACCESS_SECRET, JWT_REFRESH_SECRET, CORS_ORIGIN.</w:t>
      </w:r>
    </w:p>
    <w:p w14:paraId="56CEE4B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Sau khi deploy thành công, chạy migration: npx prisma migrate deploy trong Render Shell.</w:t>
      </w:r>
    </w:p>
    <w:p w14:paraId="411D6290">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Kiểm tra health endpoint: https://expense-manager-api.onrender.com/api/health.</w:t>
      </w:r>
    </w:p>
    <w:p w14:paraId="7767B563">
      <w:pPr>
        <w:spacing w:before="0" w:after="120" w:line="360" w:lineRule="auto"/>
        <w:jc w:val="both"/>
      </w:pPr>
      <w:r>
        <w:rPr>
          <w:rFonts w:ascii="Times New Roman" w:hAnsi="Times New Roman" w:eastAsia="Times New Roman"/>
          <w:b w:val="0"/>
          <w:i w:val="0"/>
          <w:sz w:val="26"/>
        </w:rPr>
        <w:t>Bước 3: Triển khai Frontend (Netlify)</w:t>
      </w:r>
    </w:p>
    <w:p w14:paraId="2889DDC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Cập nhật file apps/web/.env.production với URL Backend từ Render.</w:t>
      </w:r>
    </w:p>
    <w:p w14:paraId="5C1DBF3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Kết nối GitHub repository với Netlify.</w:t>
      </w:r>
    </w:p>
    <w:p w14:paraId="7F4EA56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Cấu hình: Base directory: apps/web, Build command: npm install &amp;&amp; next build, Publish directory: .next.</w:t>
      </w:r>
    </w:p>
    <w:p w14:paraId="04B8A073">
      <w:pPr>
        <w:pStyle w:val="24"/>
        <w:numPr>
          <w:numId w:val="0"/>
        </w:numPr>
        <w:spacing w:before="0" w:after="60" w:line="360" w:lineRule="auto"/>
        <w:jc w:val="left"/>
      </w:pPr>
      <w:r>
        <w:rPr>
          <w:rFonts w:hint="default" w:eastAsia="Times New Roman"/>
          <w:b w:val="0"/>
          <w:i w:val="0"/>
          <w:sz w:val="26"/>
          <w:lang w:val="en-US"/>
        </w:rPr>
        <w:t xml:space="preserve">- </w:t>
      </w:r>
      <w:r>
        <w:rPr>
          <w:rFonts w:ascii="Times New Roman" w:hAnsi="Times New Roman" w:eastAsia="Times New Roman"/>
          <w:b w:val="0"/>
          <w:i w:val="0"/>
          <w:sz w:val="26"/>
        </w:rPr>
        <w:t>Thêm Environment Variables: NEXT_PUBLIC_SUPABASE_URL, NEXT_PUBLIC_SUPABASE_ANON_KEY.</w:t>
      </w:r>
    </w:p>
    <w:p w14:paraId="0F6009B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Deploy và kiểm tra ứng dụng tại URL Netlify được cấp.</w:t>
      </w:r>
    </w:p>
    <w:p w14:paraId="4BCDB2C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Cấu hình tên miền tùy chỉnh: expensemanager.id.vn.</w:t>
      </w:r>
    </w:p>
    <w:p w14:paraId="70C864CF">
      <w:pPr>
        <w:spacing w:before="0" w:after="120" w:line="360" w:lineRule="auto"/>
        <w:jc w:val="both"/>
      </w:pPr>
      <w:r>
        <w:rPr>
          <w:rFonts w:ascii="Times New Roman" w:hAnsi="Times New Roman" w:eastAsia="Times New Roman"/>
          <w:b w:val="0"/>
          <w:i w:val="0"/>
          <w:sz w:val="26"/>
        </w:rPr>
        <w:t>Bước 4: Cập nhật CORS</w:t>
      </w:r>
    </w:p>
    <w:p w14:paraId="5410C9BA">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Sau khi có URL Frontend chính thức, cập nhật CORS_ORIGIN trên Render với URL thực.</w:t>
      </w:r>
    </w:p>
    <w:p w14:paraId="10224E11">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Service tự động redeploy và CORS được áp dụng ngay.</w:t>
      </w:r>
    </w:p>
    <w:p w14:paraId="537DD82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Kiểm tra luồng đăng nhập, tạo giao dịch và xem Dashboard để xác nhận kết nối end-to-end.</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86"/>
        <w:gridCol w:w="2196"/>
        <w:gridCol w:w="3029"/>
        <w:gridCol w:w="2210"/>
      </w:tblGrid>
      <w:tr w14:paraId="208520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328E3542">
            <w:pPr>
              <w:spacing w:before="40" w:after="40" w:line="360" w:lineRule="auto"/>
              <w:jc w:val="center"/>
            </w:pPr>
            <w:r>
              <w:rPr>
                <w:rFonts w:ascii="Times New Roman" w:hAnsi="Times New Roman" w:eastAsia="Times New Roman"/>
                <w:b/>
                <w:i w:val="0"/>
                <w:sz w:val="24"/>
              </w:rPr>
              <w:t>Thành phần</w:t>
            </w:r>
          </w:p>
        </w:tc>
        <w:tc>
          <w:tcPr>
            <w:tcW w:w="2351" w:type="dxa"/>
            <w:shd w:val="clear" w:color="auto" w:fill="D9E1F2"/>
            <w:vAlign w:val="center"/>
          </w:tcPr>
          <w:p w14:paraId="1A23002C">
            <w:pPr>
              <w:spacing w:before="40" w:after="40" w:line="360" w:lineRule="auto"/>
              <w:jc w:val="center"/>
            </w:pPr>
            <w:r>
              <w:rPr>
                <w:rFonts w:ascii="Times New Roman" w:hAnsi="Times New Roman" w:eastAsia="Times New Roman"/>
                <w:b/>
                <w:i w:val="0"/>
                <w:sz w:val="24"/>
              </w:rPr>
              <w:t>Nền tảng</w:t>
            </w:r>
          </w:p>
        </w:tc>
        <w:tc>
          <w:tcPr>
            <w:tcW w:w="2351" w:type="dxa"/>
            <w:shd w:val="clear" w:color="auto" w:fill="D9E1F2"/>
            <w:vAlign w:val="center"/>
          </w:tcPr>
          <w:p w14:paraId="54E0BA0A">
            <w:pPr>
              <w:spacing w:before="40" w:after="40" w:line="360" w:lineRule="auto"/>
              <w:jc w:val="center"/>
            </w:pPr>
            <w:r>
              <w:rPr>
                <w:rFonts w:ascii="Times New Roman" w:hAnsi="Times New Roman" w:eastAsia="Times New Roman"/>
                <w:b/>
                <w:i w:val="0"/>
                <w:sz w:val="24"/>
              </w:rPr>
              <w:t>URL</w:t>
            </w:r>
          </w:p>
        </w:tc>
        <w:tc>
          <w:tcPr>
            <w:tcW w:w="2351" w:type="dxa"/>
            <w:shd w:val="clear" w:color="auto" w:fill="D9E1F2"/>
            <w:vAlign w:val="center"/>
          </w:tcPr>
          <w:p w14:paraId="042A88DC">
            <w:pPr>
              <w:spacing w:before="40" w:after="40" w:line="360" w:lineRule="auto"/>
              <w:jc w:val="center"/>
            </w:pPr>
            <w:r>
              <w:rPr>
                <w:rFonts w:ascii="Times New Roman" w:hAnsi="Times New Roman" w:eastAsia="Times New Roman"/>
                <w:b/>
                <w:i w:val="0"/>
                <w:sz w:val="24"/>
              </w:rPr>
              <w:t>Chi phí</w:t>
            </w:r>
          </w:p>
        </w:tc>
      </w:tr>
      <w:tr w14:paraId="7936B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0B8E689">
            <w:pPr>
              <w:spacing w:before="40" w:after="40" w:line="360" w:lineRule="auto"/>
              <w:jc w:val="left"/>
            </w:pPr>
            <w:r>
              <w:rPr>
                <w:rFonts w:ascii="Times New Roman" w:hAnsi="Times New Roman" w:eastAsia="Times New Roman"/>
                <w:b w:val="0"/>
                <w:i w:val="0"/>
                <w:sz w:val="24"/>
              </w:rPr>
              <w:t>Frontend</w:t>
            </w:r>
          </w:p>
        </w:tc>
        <w:tc>
          <w:tcPr>
            <w:tcW w:w="2351" w:type="dxa"/>
          </w:tcPr>
          <w:p w14:paraId="1B66FF0A">
            <w:pPr>
              <w:spacing w:before="40" w:after="40" w:line="360" w:lineRule="auto"/>
              <w:jc w:val="left"/>
            </w:pPr>
            <w:r>
              <w:rPr>
                <w:rFonts w:ascii="Times New Roman" w:hAnsi="Times New Roman" w:eastAsia="Times New Roman"/>
                <w:b w:val="0"/>
                <w:i w:val="0"/>
                <w:sz w:val="24"/>
              </w:rPr>
              <w:t>Netlify</w:t>
            </w:r>
          </w:p>
        </w:tc>
        <w:tc>
          <w:tcPr>
            <w:tcW w:w="2351" w:type="dxa"/>
          </w:tcPr>
          <w:p w14:paraId="165414AA">
            <w:pPr>
              <w:spacing w:before="40" w:after="40" w:line="360" w:lineRule="auto"/>
              <w:jc w:val="left"/>
            </w:pPr>
            <w:r>
              <w:rPr>
                <w:rFonts w:ascii="Times New Roman" w:hAnsi="Times New Roman" w:eastAsia="Times New Roman"/>
                <w:b w:val="0"/>
                <w:i w:val="0"/>
                <w:sz w:val="24"/>
              </w:rPr>
              <w:t>https://expensemanager.id.vn</w:t>
            </w:r>
          </w:p>
        </w:tc>
        <w:tc>
          <w:tcPr>
            <w:tcW w:w="2351" w:type="dxa"/>
          </w:tcPr>
          <w:p w14:paraId="20754573">
            <w:pPr>
              <w:spacing w:before="40" w:after="40" w:line="360" w:lineRule="auto"/>
              <w:jc w:val="left"/>
            </w:pPr>
            <w:r>
              <w:rPr>
                <w:rFonts w:ascii="Times New Roman" w:hAnsi="Times New Roman" w:eastAsia="Times New Roman"/>
                <w:b w:val="0"/>
                <w:i w:val="0"/>
                <w:sz w:val="24"/>
              </w:rPr>
              <w:t>Miễn phí</w:t>
            </w:r>
          </w:p>
        </w:tc>
      </w:tr>
      <w:tr w14:paraId="51FE31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75E5E2E">
            <w:pPr>
              <w:spacing w:before="40" w:after="40" w:line="360" w:lineRule="auto"/>
              <w:jc w:val="left"/>
            </w:pPr>
            <w:r>
              <w:rPr>
                <w:rFonts w:ascii="Times New Roman" w:hAnsi="Times New Roman" w:eastAsia="Times New Roman"/>
                <w:b w:val="0"/>
                <w:i w:val="0"/>
                <w:sz w:val="24"/>
              </w:rPr>
              <w:t>Backend API</w:t>
            </w:r>
          </w:p>
        </w:tc>
        <w:tc>
          <w:tcPr>
            <w:tcW w:w="2351" w:type="dxa"/>
          </w:tcPr>
          <w:p w14:paraId="2AF5351A">
            <w:pPr>
              <w:spacing w:before="40" w:after="40" w:line="360" w:lineRule="auto"/>
              <w:jc w:val="left"/>
            </w:pPr>
            <w:r>
              <w:rPr>
                <w:rFonts w:ascii="Times New Roman" w:hAnsi="Times New Roman" w:eastAsia="Times New Roman"/>
                <w:b w:val="0"/>
                <w:i w:val="0"/>
                <w:sz w:val="24"/>
              </w:rPr>
              <w:t>Render</w:t>
            </w:r>
          </w:p>
        </w:tc>
        <w:tc>
          <w:tcPr>
            <w:tcW w:w="2351" w:type="dxa"/>
          </w:tcPr>
          <w:p w14:paraId="48F0AB6D">
            <w:pPr>
              <w:spacing w:before="40" w:after="40" w:line="360" w:lineRule="auto"/>
              <w:jc w:val="left"/>
            </w:pPr>
            <w:r>
              <w:rPr>
                <w:rFonts w:ascii="Times New Roman" w:hAnsi="Times New Roman" w:eastAsia="Times New Roman"/>
                <w:b w:val="0"/>
                <w:i w:val="0"/>
                <w:sz w:val="24"/>
              </w:rPr>
              <w:t>https://expense-manager-api.onrender.com</w:t>
            </w:r>
          </w:p>
        </w:tc>
        <w:tc>
          <w:tcPr>
            <w:tcW w:w="2351" w:type="dxa"/>
          </w:tcPr>
          <w:p w14:paraId="53F00B87">
            <w:pPr>
              <w:spacing w:before="40" w:after="40" w:line="360" w:lineRule="auto"/>
              <w:jc w:val="left"/>
            </w:pPr>
            <w:r>
              <w:rPr>
                <w:rFonts w:ascii="Times New Roman" w:hAnsi="Times New Roman" w:eastAsia="Times New Roman"/>
                <w:b w:val="0"/>
                <w:i w:val="0"/>
                <w:sz w:val="24"/>
              </w:rPr>
              <w:t>$0–7/tháng</w:t>
            </w:r>
          </w:p>
        </w:tc>
      </w:tr>
      <w:tr w14:paraId="220A5E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03522F28">
            <w:pPr>
              <w:spacing w:before="40" w:after="40" w:line="360" w:lineRule="auto"/>
              <w:jc w:val="left"/>
            </w:pPr>
            <w:r>
              <w:rPr>
                <w:rFonts w:ascii="Times New Roman" w:hAnsi="Times New Roman" w:eastAsia="Times New Roman"/>
                <w:b w:val="0"/>
                <w:i w:val="0"/>
                <w:sz w:val="24"/>
              </w:rPr>
              <w:t>Database</w:t>
            </w:r>
          </w:p>
        </w:tc>
        <w:tc>
          <w:tcPr>
            <w:tcW w:w="2351" w:type="dxa"/>
          </w:tcPr>
          <w:p w14:paraId="280C1577">
            <w:pPr>
              <w:spacing w:before="40" w:after="40" w:line="360" w:lineRule="auto"/>
              <w:jc w:val="left"/>
            </w:pPr>
            <w:r>
              <w:rPr>
                <w:rFonts w:ascii="Times New Roman" w:hAnsi="Times New Roman" w:eastAsia="Times New Roman"/>
                <w:b w:val="0"/>
                <w:i w:val="0"/>
                <w:sz w:val="24"/>
              </w:rPr>
              <w:t>Neon.tech</w:t>
            </w:r>
          </w:p>
        </w:tc>
        <w:tc>
          <w:tcPr>
            <w:tcW w:w="2351" w:type="dxa"/>
          </w:tcPr>
          <w:p w14:paraId="21279C4A">
            <w:pPr>
              <w:spacing w:before="40" w:after="40" w:line="360" w:lineRule="auto"/>
              <w:jc w:val="left"/>
            </w:pPr>
            <w:r>
              <w:rPr>
                <w:rFonts w:ascii="Times New Roman" w:hAnsi="Times New Roman" w:eastAsia="Times New Roman"/>
                <w:b w:val="0"/>
                <w:i w:val="0"/>
                <w:sz w:val="24"/>
              </w:rPr>
              <w:t>Console Neon Dashboard</w:t>
            </w:r>
          </w:p>
        </w:tc>
        <w:tc>
          <w:tcPr>
            <w:tcW w:w="2351" w:type="dxa"/>
          </w:tcPr>
          <w:p w14:paraId="16157A40">
            <w:pPr>
              <w:spacing w:before="40" w:after="40" w:line="360" w:lineRule="auto"/>
              <w:jc w:val="left"/>
            </w:pPr>
            <w:r>
              <w:rPr>
                <w:rFonts w:ascii="Times New Roman" w:hAnsi="Times New Roman" w:eastAsia="Times New Roman"/>
                <w:b w:val="0"/>
                <w:i w:val="0"/>
                <w:sz w:val="24"/>
              </w:rPr>
              <w:t>Miễn phí (10GB)</w:t>
            </w:r>
          </w:p>
        </w:tc>
      </w:tr>
      <w:tr w14:paraId="2A2B1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1C4E8A1">
            <w:pPr>
              <w:spacing w:before="40" w:after="40" w:line="360" w:lineRule="auto"/>
              <w:jc w:val="left"/>
            </w:pPr>
            <w:r>
              <w:rPr>
                <w:rFonts w:ascii="Times New Roman" w:hAnsi="Times New Roman" w:eastAsia="Times New Roman"/>
                <w:b w:val="0"/>
                <w:i w:val="0"/>
                <w:sz w:val="24"/>
              </w:rPr>
              <w:t>Domain</w:t>
            </w:r>
          </w:p>
        </w:tc>
        <w:tc>
          <w:tcPr>
            <w:tcW w:w="2351" w:type="dxa"/>
          </w:tcPr>
          <w:p w14:paraId="19E10A4A">
            <w:pPr>
              <w:spacing w:before="40" w:after="40" w:line="360" w:lineRule="auto"/>
              <w:jc w:val="left"/>
            </w:pPr>
            <w:r>
              <w:rPr>
                <w:rFonts w:ascii="Times New Roman" w:hAnsi="Times New Roman" w:eastAsia="Times New Roman"/>
                <w:b w:val="0"/>
                <w:i w:val="0"/>
                <w:sz w:val="24"/>
              </w:rPr>
              <w:t>Tùy chỉnh</w:t>
            </w:r>
          </w:p>
        </w:tc>
        <w:tc>
          <w:tcPr>
            <w:tcW w:w="2351" w:type="dxa"/>
          </w:tcPr>
          <w:p w14:paraId="41F4E5EC">
            <w:pPr>
              <w:spacing w:before="40" w:after="40" w:line="360" w:lineRule="auto"/>
              <w:jc w:val="left"/>
            </w:pPr>
            <w:r>
              <w:rPr>
                <w:rFonts w:ascii="Times New Roman" w:hAnsi="Times New Roman" w:eastAsia="Times New Roman"/>
                <w:b w:val="0"/>
                <w:i w:val="0"/>
                <w:sz w:val="24"/>
              </w:rPr>
              <w:t>expensemanager.id.vn</w:t>
            </w:r>
          </w:p>
        </w:tc>
        <w:tc>
          <w:tcPr>
            <w:tcW w:w="2351" w:type="dxa"/>
          </w:tcPr>
          <w:p w14:paraId="13CA34A0">
            <w:pPr>
              <w:spacing w:before="40" w:after="40" w:line="360" w:lineRule="auto"/>
              <w:jc w:val="left"/>
            </w:pPr>
            <w:r>
              <w:rPr>
                <w:rFonts w:ascii="Times New Roman" w:hAnsi="Times New Roman" w:eastAsia="Times New Roman"/>
                <w:b w:val="0"/>
                <w:i w:val="0"/>
                <w:sz w:val="24"/>
              </w:rPr>
              <w:t>Theo nhà cung cấp</w:t>
            </w:r>
          </w:p>
        </w:tc>
      </w:tr>
      <w:tr w14:paraId="5C136C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72045899">
            <w:pPr>
              <w:spacing w:before="40" w:after="40" w:line="360" w:lineRule="auto"/>
              <w:jc w:val="left"/>
            </w:pPr>
            <w:r>
              <w:rPr>
                <w:rFonts w:ascii="Times New Roman" w:hAnsi="Times New Roman" w:eastAsia="Times New Roman"/>
                <w:b w:val="0"/>
                <w:i w:val="0"/>
                <w:sz w:val="24"/>
              </w:rPr>
              <w:t>SSL/TLS</w:t>
            </w:r>
          </w:p>
        </w:tc>
        <w:tc>
          <w:tcPr>
            <w:tcW w:w="2351" w:type="dxa"/>
          </w:tcPr>
          <w:p w14:paraId="287065D5">
            <w:pPr>
              <w:spacing w:before="40" w:after="40" w:line="360" w:lineRule="auto"/>
              <w:jc w:val="left"/>
            </w:pPr>
            <w:r>
              <w:rPr>
                <w:rFonts w:ascii="Times New Roman" w:hAnsi="Times New Roman" w:eastAsia="Times New Roman"/>
                <w:b w:val="0"/>
                <w:i w:val="0"/>
                <w:sz w:val="24"/>
              </w:rPr>
              <w:t>Tự động (Let's Encrypt)</w:t>
            </w:r>
          </w:p>
        </w:tc>
        <w:tc>
          <w:tcPr>
            <w:tcW w:w="2351" w:type="dxa"/>
          </w:tcPr>
          <w:p w14:paraId="47C86E8C">
            <w:pPr>
              <w:spacing w:before="40" w:after="40" w:line="360" w:lineRule="auto"/>
              <w:jc w:val="left"/>
            </w:pPr>
            <w:r>
              <w:rPr>
                <w:rFonts w:ascii="Times New Roman" w:hAnsi="Times New Roman" w:eastAsia="Times New Roman"/>
                <w:b w:val="0"/>
                <w:i w:val="0"/>
                <w:sz w:val="24"/>
              </w:rPr>
              <w:t>HTTPS tự động</w:t>
            </w:r>
          </w:p>
        </w:tc>
        <w:tc>
          <w:tcPr>
            <w:tcW w:w="2351" w:type="dxa"/>
          </w:tcPr>
          <w:p w14:paraId="71A64ECD">
            <w:pPr>
              <w:spacing w:before="40" w:after="40" w:line="360" w:lineRule="auto"/>
              <w:jc w:val="left"/>
            </w:pPr>
            <w:r>
              <w:rPr>
                <w:rFonts w:ascii="Times New Roman" w:hAnsi="Times New Roman" w:eastAsia="Times New Roman"/>
                <w:b w:val="0"/>
                <w:i w:val="0"/>
                <w:sz w:val="24"/>
              </w:rPr>
              <w:t>Miễn phí</w:t>
            </w:r>
          </w:p>
        </w:tc>
      </w:tr>
    </w:tbl>
    <w:p w14:paraId="5CD0DF31">
      <w:pPr>
        <w:spacing w:before="40" w:after="160" w:line="360" w:lineRule="auto"/>
        <w:jc w:val="center"/>
      </w:pPr>
      <w:r>
        <w:rPr>
          <w:rFonts w:ascii="Times New Roman" w:hAnsi="Times New Roman" w:eastAsia="Times New Roman"/>
          <w:b w:val="0"/>
          <w:i/>
          <w:sz w:val="24"/>
        </w:rPr>
        <w:t>Bảng 6.1: Tóm tắt triển khai production</w:t>
      </w:r>
    </w:p>
    <w:p w14:paraId="6E10EE63">
      <w:pPr>
        <w:spacing w:before="160" w:after="80" w:line="360" w:lineRule="auto"/>
        <w:jc w:val="left"/>
        <w:outlineLvl w:val="1"/>
      </w:pPr>
      <w:r>
        <w:rPr>
          <w:rFonts w:ascii="Times New Roman" w:hAnsi="Times New Roman" w:eastAsia="Times New Roman"/>
          <w:b/>
          <w:i w:val="0"/>
          <w:sz w:val="26"/>
        </w:rPr>
        <w:t>6.5. Domain và SSL</w:t>
      </w:r>
    </w:p>
    <w:p w14:paraId="3FDBB412">
      <w:pPr>
        <w:spacing w:before="0" w:after="120" w:line="360" w:lineRule="auto"/>
        <w:ind w:firstLine="709"/>
        <w:jc w:val="both"/>
      </w:pPr>
      <w:r>
        <w:rPr>
          <w:rFonts w:ascii="Times New Roman" w:hAnsi="Times New Roman" w:eastAsia="Times New Roman"/>
          <w:b w:val="0"/>
          <w:i w:val="0"/>
          <w:sz w:val="26"/>
        </w:rPr>
        <w:t>Ứng dụng được triển khai với tên miền tùy chỉnh và chứng chỉ SSL tự động thông qua Let's Encrypt được tích hợp sẵn trong Netlify.</w:t>
      </w:r>
    </w:p>
    <w:p w14:paraId="10C0A1D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Tên miền: expensemanager.id.vn – được cấu hình qua Netlify Domain Management.</w:t>
      </w:r>
    </w:p>
    <w:p w14:paraId="471A522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SSL/TLS: Chứng chỉ tự động từ Let's Encrypt, tự động gia hạn mỗi 90 ngày.</w:t>
      </w:r>
    </w:p>
    <w:p w14:paraId="6D77AAC6">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HTTPS redirect: Tất cả request HTTP tự động được redirect sang HTTPS.</w:t>
      </w:r>
    </w:p>
    <w:p w14:paraId="79DF79A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CDN toàn cầu: Netlify phân phối nội dung static qua mạng CDN toàn cầu, giảm latency.</w:t>
      </w:r>
    </w:p>
    <w:p w14:paraId="28B1901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HSTS: HTTP Strict Transport Security đảm bảo kết nối luôn qua HTTPS.</w:t>
      </w:r>
    </w:p>
    <w:p w14:paraId="3DF76D0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Backend SSL: Render cũng cung cấp SSL tự động cho subdomain onrender.com.</w:t>
      </w:r>
    </w:p>
    <w:p w14:paraId="29E10CBC">
      <w:pPr>
        <w:spacing w:before="160" w:after="80" w:line="360" w:lineRule="auto"/>
        <w:jc w:val="left"/>
      </w:pPr>
      <w:r>
        <w:rPr>
          <w:rFonts w:ascii="Times New Roman" w:hAnsi="Times New Roman" w:eastAsia="Times New Roman"/>
          <w:b/>
          <w:i w:val="0"/>
          <w:sz w:val="26"/>
        </w:rPr>
        <w:t>6.6. Biến môi trường (Environment Variables)</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3"/>
        <w:gridCol w:w="1022"/>
        <w:gridCol w:w="1307"/>
        <w:gridCol w:w="2999"/>
      </w:tblGrid>
      <w:tr w14:paraId="72D502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shd w:val="clear" w:color="auto" w:fill="D9E1F2"/>
            <w:vAlign w:val="center"/>
          </w:tcPr>
          <w:p w14:paraId="2AA16493">
            <w:pPr>
              <w:spacing w:before="40" w:after="40" w:line="360" w:lineRule="auto"/>
              <w:jc w:val="center"/>
            </w:pPr>
            <w:r>
              <w:rPr>
                <w:rFonts w:ascii="Times New Roman" w:hAnsi="Times New Roman" w:eastAsia="Times New Roman"/>
                <w:b/>
                <w:i w:val="0"/>
                <w:sz w:val="24"/>
              </w:rPr>
              <w:t>Biến</w:t>
            </w:r>
          </w:p>
        </w:tc>
        <w:tc>
          <w:tcPr>
            <w:tcW w:w="2351" w:type="dxa"/>
            <w:shd w:val="clear" w:color="auto" w:fill="D9E1F2"/>
            <w:vAlign w:val="center"/>
          </w:tcPr>
          <w:p w14:paraId="446DEF14">
            <w:pPr>
              <w:spacing w:before="40" w:after="40" w:line="360" w:lineRule="auto"/>
              <w:jc w:val="center"/>
            </w:pPr>
            <w:r>
              <w:rPr>
                <w:rFonts w:ascii="Times New Roman" w:hAnsi="Times New Roman" w:eastAsia="Times New Roman"/>
                <w:b/>
                <w:i w:val="0"/>
                <w:sz w:val="24"/>
              </w:rPr>
              <w:t>Service</w:t>
            </w:r>
          </w:p>
        </w:tc>
        <w:tc>
          <w:tcPr>
            <w:tcW w:w="2351" w:type="dxa"/>
            <w:shd w:val="clear" w:color="auto" w:fill="D9E1F2"/>
            <w:vAlign w:val="center"/>
          </w:tcPr>
          <w:p w14:paraId="68470ADD">
            <w:pPr>
              <w:spacing w:before="40" w:after="40" w:line="360" w:lineRule="auto"/>
              <w:jc w:val="center"/>
            </w:pPr>
            <w:r>
              <w:rPr>
                <w:rFonts w:ascii="Times New Roman" w:hAnsi="Times New Roman" w:eastAsia="Times New Roman"/>
                <w:b/>
                <w:i w:val="0"/>
                <w:sz w:val="24"/>
              </w:rPr>
              <w:t>Mô tả</w:t>
            </w:r>
          </w:p>
        </w:tc>
        <w:tc>
          <w:tcPr>
            <w:tcW w:w="2351" w:type="dxa"/>
            <w:shd w:val="clear" w:color="auto" w:fill="D9E1F2"/>
            <w:vAlign w:val="center"/>
          </w:tcPr>
          <w:p w14:paraId="3B8E3E4C">
            <w:pPr>
              <w:spacing w:before="40" w:after="40" w:line="360" w:lineRule="auto"/>
              <w:jc w:val="center"/>
            </w:pPr>
            <w:r>
              <w:rPr>
                <w:rFonts w:ascii="Times New Roman" w:hAnsi="Times New Roman" w:eastAsia="Times New Roman"/>
                <w:b/>
                <w:i w:val="0"/>
                <w:sz w:val="24"/>
              </w:rPr>
              <w:t>Ví dụ</w:t>
            </w:r>
          </w:p>
        </w:tc>
      </w:tr>
      <w:tr w14:paraId="3915DB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F7F31BF">
            <w:pPr>
              <w:spacing w:before="40" w:after="40" w:line="360" w:lineRule="auto"/>
              <w:jc w:val="left"/>
            </w:pPr>
            <w:r>
              <w:rPr>
                <w:rFonts w:ascii="Times New Roman" w:hAnsi="Times New Roman" w:eastAsia="Times New Roman"/>
                <w:b w:val="0"/>
                <w:i w:val="0"/>
                <w:sz w:val="24"/>
              </w:rPr>
              <w:t>DATABASE_URL</w:t>
            </w:r>
          </w:p>
        </w:tc>
        <w:tc>
          <w:tcPr>
            <w:tcW w:w="2351" w:type="dxa"/>
          </w:tcPr>
          <w:p w14:paraId="7EA7CDE0">
            <w:pPr>
              <w:spacing w:before="40" w:after="40" w:line="360" w:lineRule="auto"/>
              <w:jc w:val="left"/>
            </w:pPr>
            <w:r>
              <w:rPr>
                <w:rFonts w:ascii="Times New Roman" w:hAnsi="Times New Roman" w:eastAsia="Times New Roman"/>
                <w:b w:val="0"/>
                <w:i w:val="0"/>
                <w:sz w:val="24"/>
              </w:rPr>
              <w:t>Backend</w:t>
            </w:r>
          </w:p>
        </w:tc>
        <w:tc>
          <w:tcPr>
            <w:tcW w:w="2351" w:type="dxa"/>
          </w:tcPr>
          <w:p w14:paraId="7C1DC843">
            <w:pPr>
              <w:spacing w:before="40" w:after="40" w:line="360" w:lineRule="auto"/>
              <w:jc w:val="left"/>
            </w:pPr>
            <w:r>
              <w:rPr>
                <w:rFonts w:ascii="Times New Roman" w:hAnsi="Times New Roman" w:eastAsia="Times New Roman"/>
                <w:b w:val="0"/>
                <w:i w:val="0"/>
                <w:sz w:val="24"/>
              </w:rPr>
              <w:t>Chuỗi kết nối PostgreSQL</w:t>
            </w:r>
          </w:p>
        </w:tc>
        <w:tc>
          <w:tcPr>
            <w:tcW w:w="2351" w:type="dxa"/>
          </w:tcPr>
          <w:p w14:paraId="1635AE87">
            <w:pPr>
              <w:spacing w:before="40" w:after="40" w:line="360" w:lineRule="auto"/>
              <w:jc w:val="left"/>
            </w:pPr>
            <w:r>
              <w:rPr>
                <w:rFonts w:ascii="Times New Roman" w:hAnsi="Times New Roman" w:eastAsia="Times New Roman"/>
                <w:b w:val="0"/>
                <w:i w:val="0"/>
                <w:sz w:val="24"/>
              </w:rPr>
              <w:t>postgresql://user:pass@host/db</w:t>
            </w:r>
          </w:p>
        </w:tc>
      </w:tr>
      <w:tr w14:paraId="4DB74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32C44813">
            <w:pPr>
              <w:spacing w:before="40" w:after="40" w:line="360" w:lineRule="auto"/>
              <w:jc w:val="left"/>
            </w:pPr>
            <w:r>
              <w:rPr>
                <w:rFonts w:ascii="Times New Roman" w:hAnsi="Times New Roman" w:eastAsia="Times New Roman"/>
                <w:b w:val="0"/>
                <w:i w:val="0"/>
                <w:sz w:val="24"/>
              </w:rPr>
              <w:t>JWT_ACCESS_SECRET</w:t>
            </w:r>
          </w:p>
        </w:tc>
        <w:tc>
          <w:tcPr>
            <w:tcW w:w="2351" w:type="dxa"/>
          </w:tcPr>
          <w:p w14:paraId="7FD71C18">
            <w:pPr>
              <w:spacing w:before="40" w:after="40" w:line="360" w:lineRule="auto"/>
              <w:jc w:val="left"/>
            </w:pPr>
            <w:r>
              <w:rPr>
                <w:rFonts w:ascii="Times New Roman" w:hAnsi="Times New Roman" w:eastAsia="Times New Roman"/>
                <w:b w:val="0"/>
                <w:i w:val="0"/>
                <w:sz w:val="24"/>
              </w:rPr>
              <w:t>Backend</w:t>
            </w:r>
          </w:p>
        </w:tc>
        <w:tc>
          <w:tcPr>
            <w:tcW w:w="2351" w:type="dxa"/>
          </w:tcPr>
          <w:p w14:paraId="67D8032A">
            <w:pPr>
              <w:spacing w:before="40" w:after="40" w:line="360" w:lineRule="auto"/>
              <w:jc w:val="left"/>
            </w:pPr>
            <w:r>
              <w:rPr>
                <w:rFonts w:ascii="Times New Roman" w:hAnsi="Times New Roman" w:eastAsia="Times New Roman"/>
                <w:b w:val="0"/>
                <w:i w:val="0"/>
                <w:sz w:val="24"/>
              </w:rPr>
              <w:t>Khóa bí mật cho access token</w:t>
            </w:r>
          </w:p>
        </w:tc>
        <w:tc>
          <w:tcPr>
            <w:tcW w:w="2351" w:type="dxa"/>
          </w:tcPr>
          <w:p w14:paraId="26F32707">
            <w:pPr>
              <w:spacing w:before="40" w:after="40" w:line="360" w:lineRule="auto"/>
              <w:jc w:val="left"/>
            </w:pPr>
            <w:r>
              <w:rPr>
                <w:rFonts w:ascii="Times New Roman" w:hAnsi="Times New Roman" w:eastAsia="Times New Roman"/>
                <w:b w:val="0"/>
                <w:i w:val="0"/>
                <w:sz w:val="24"/>
              </w:rPr>
              <w:t>Chuỗi ngẫu nhiên 64 ký tự</w:t>
            </w:r>
          </w:p>
        </w:tc>
      </w:tr>
      <w:tr w14:paraId="0FA8FB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49DCD3BF">
            <w:pPr>
              <w:spacing w:before="40" w:after="40" w:line="360" w:lineRule="auto"/>
              <w:jc w:val="left"/>
            </w:pPr>
            <w:r>
              <w:rPr>
                <w:rFonts w:ascii="Times New Roman" w:hAnsi="Times New Roman" w:eastAsia="Times New Roman"/>
                <w:b w:val="0"/>
                <w:i w:val="0"/>
                <w:sz w:val="24"/>
              </w:rPr>
              <w:t>JWT_REFRESH_SECRET</w:t>
            </w:r>
          </w:p>
        </w:tc>
        <w:tc>
          <w:tcPr>
            <w:tcW w:w="2351" w:type="dxa"/>
          </w:tcPr>
          <w:p w14:paraId="7E7DFD56">
            <w:pPr>
              <w:spacing w:before="40" w:after="40" w:line="360" w:lineRule="auto"/>
              <w:jc w:val="left"/>
            </w:pPr>
            <w:r>
              <w:rPr>
                <w:rFonts w:ascii="Times New Roman" w:hAnsi="Times New Roman" w:eastAsia="Times New Roman"/>
                <w:b w:val="0"/>
                <w:i w:val="0"/>
                <w:sz w:val="24"/>
              </w:rPr>
              <w:t>Backend</w:t>
            </w:r>
          </w:p>
        </w:tc>
        <w:tc>
          <w:tcPr>
            <w:tcW w:w="2351" w:type="dxa"/>
          </w:tcPr>
          <w:p w14:paraId="54CD7DD4">
            <w:pPr>
              <w:spacing w:before="40" w:after="40" w:line="360" w:lineRule="auto"/>
              <w:jc w:val="left"/>
            </w:pPr>
            <w:r>
              <w:rPr>
                <w:rFonts w:ascii="Times New Roman" w:hAnsi="Times New Roman" w:eastAsia="Times New Roman"/>
                <w:b w:val="0"/>
                <w:i w:val="0"/>
                <w:sz w:val="24"/>
              </w:rPr>
              <w:t>Khóa bí mật cho refresh token</w:t>
            </w:r>
          </w:p>
        </w:tc>
        <w:tc>
          <w:tcPr>
            <w:tcW w:w="2351" w:type="dxa"/>
          </w:tcPr>
          <w:p w14:paraId="4DB338F3">
            <w:pPr>
              <w:spacing w:before="40" w:after="40" w:line="360" w:lineRule="auto"/>
              <w:jc w:val="left"/>
            </w:pPr>
            <w:r>
              <w:rPr>
                <w:rFonts w:ascii="Times New Roman" w:hAnsi="Times New Roman" w:eastAsia="Times New Roman"/>
                <w:b w:val="0"/>
                <w:i w:val="0"/>
                <w:sz w:val="24"/>
              </w:rPr>
              <w:t>Chuỗi ngẫu nhiên 64 ký tự</w:t>
            </w:r>
          </w:p>
        </w:tc>
      </w:tr>
      <w:tr w14:paraId="49516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70D815A">
            <w:pPr>
              <w:spacing w:before="40" w:after="40" w:line="360" w:lineRule="auto"/>
              <w:jc w:val="left"/>
            </w:pPr>
            <w:r>
              <w:rPr>
                <w:rFonts w:ascii="Times New Roman" w:hAnsi="Times New Roman" w:eastAsia="Times New Roman"/>
                <w:b w:val="0"/>
                <w:i w:val="0"/>
                <w:sz w:val="24"/>
              </w:rPr>
              <w:t>CORS_ORIGIN</w:t>
            </w:r>
          </w:p>
        </w:tc>
        <w:tc>
          <w:tcPr>
            <w:tcW w:w="2351" w:type="dxa"/>
          </w:tcPr>
          <w:p w14:paraId="01237F70">
            <w:pPr>
              <w:spacing w:before="40" w:after="40" w:line="360" w:lineRule="auto"/>
              <w:jc w:val="left"/>
            </w:pPr>
            <w:r>
              <w:rPr>
                <w:rFonts w:ascii="Times New Roman" w:hAnsi="Times New Roman" w:eastAsia="Times New Roman"/>
                <w:b w:val="0"/>
                <w:i w:val="0"/>
                <w:sz w:val="24"/>
              </w:rPr>
              <w:t>Backend</w:t>
            </w:r>
          </w:p>
        </w:tc>
        <w:tc>
          <w:tcPr>
            <w:tcW w:w="2351" w:type="dxa"/>
          </w:tcPr>
          <w:p w14:paraId="2AED667B">
            <w:pPr>
              <w:spacing w:before="40" w:after="40" w:line="360" w:lineRule="auto"/>
              <w:jc w:val="left"/>
            </w:pPr>
            <w:r>
              <w:rPr>
                <w:rFonts w:ascii="Times New Roman" w:hAnsi="Times New Roman" w:eastAsia="Times New Roman"/>
                <w:b w:val="0"/>
                <w:i w:val="0"/>
                <w:sz w:val="24"/>
              </w:rPr>
              <w:t>Domain Frontend được phép CORS</w:t>
            </w:r>
          </w:p>
        </w:tc>
        <w:tc>
          <w:tcPr>
            <w:tcW w:w="2351" w:type="dxa"/>
          </w:tcPr>
          <w:p w14:paraId="564C264F">
            <w:pPr>
              <w:spacing w:before="40" w:after="40" w:line="360" w:lineRule="auto"/>
              <w:jc w:val="left"/>
            </w:pPr>
            <w:r>
              <w:rPr>
                <w:rFonts w:ascii="Times New Roman" w:hAnsi="Times New Roman" w:eastAsia="Times New Roman"/>
                <w:b w:val="0"/>
                <w:i w:val="0"/>
                <w:sz w:val="24"/>
              </w:rPr>
              <w:t>https://expensemanager.id.vn</w:t>
            </w:r>
          </w:p>
        </w:tc>
      </w:tr>
      <w:tr w14:paraId="3A7767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51" w:type="dxa"/>
          </w:tcPr>
          <w:p w14:paraId="2823E056">
            <w:pPr>
              <w:spacing w:before="40" w:after="40" w:line="360" w:lineRule="auto"/>
              <w:jc w:val="left"/>
            </w:pPr>
            <w:r>
              <w:rPr>
                <w:rFonts w:ascii="Times New Roman" w:hAnsi="Times New Roman" w:eastAsia="Times New Roman"/>
                <w:b w:val="0"/>
                <w:i w:val="0"/>
                <w:sz w:val="24"/>
              </w:rPr>
              <w:t>PORT</w:t>
            </w:r>
          </w:p>
        </w:tc>
        <w:tc>
          <w:tcPr>
            <w:tcW w:w="2351" w:type="dxa"/>
          </w:tcPr>
          <w:p w14:paraId="5BCEBA1D">
            <w:pPr>
              <w:spacing w:before="40" w:after="40" w:line="360" w:lineRule="auto"/>
              <w:jc w:val="left"/>
            </w:pPr>
            <w:r>
              <w:rPr>
                <w:rFonts w:ascii="Times New Roman" w:hAnsi="Times New Roman" w:eastAsia="Times New Roman"/>
                <w:b w:val="0"/>
                <w:i w:val="0"/>
                <w:sz w:val="24"/>
              </w:rPr>
              <w:t>Backend</w:t>
            </w:r>
          </w:p>
        </w:tc>
        <w:tc>
          <w:tcPr>
            <w:tcW w:w="2351" w:type="dxa"/>
          </w:tcPr>
          <w:p w14:paraId="4619A24B">
            <w:pPr>
              <w:spacing w:before="40" w:after="40" w:line="360" w:lineRule="auto"/>
              <w:jc w:val="left"/>
            </w:pPr>
            <w:r>
              <w:rPr>
                <w:rFonts w:ascii="Times New Roman" w:hAnsi="Times New Roman" w:eastAsia="Times New Roman"/>
                <w:b w:val="0"/>
                <w:i w:val="0"/>
                <w:sz w:val="24"/>
              </w:rPr>
              <w:t>Cổng HTTP server</w:t>
            </w:r>
          </w:p>
        </w:tc>
        <w:tc>
          <w:tcPr>
            <w:tcW w:w="2351" w:type="dxa"/>
          </w:tcPr>
          <w:p w14:paraId="536F9683">
            <w:pPr>
              <w:spacing w:before="40" w:after="40" w:line="360" w:lineRule="auto"/>
              <w:jc w:val="left"/>
            </w:pPr>
            <w:r>
              <w:rPr>
                <w:rFonts w:ascii="Times New Roman" w:hAnsi="Times New Roman" w:eastAsia="Times New Roman"/>
                <w:b w:val="0"/>
                <w:i w:val="0"/>
                <w:sz w:val="24"/>
              </w:rPr>
              <w:t>4000 (local) / 10000 (Render)</w:t>
            </w:r>
          </w:p>
        </w:tc>
      </w:tr>
      <w:tr w14:paraId="6FC47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296DFB4">
            <w:pPr>
              <w:spacing w:before="40" w:after="40" w:line="360" w:lineRule="auto"/>
              <w:jc w:val="left"/>
            </w:pPr>
            <w:r>
              <w:rPr>
                <w:rFonts w:ascii="Times New Roman" w:hAnsi="Times New Roman" w:eastAsia="Times New Roman"/>
                <w:b w:val="0"/>
                <w:i w:val="0"/>
                <w:sz w:val="24"/>
              </w:rPr>
              <w:t>NODE_ENV</w:t>
            </w:r>
          </w:p>
        </w:tc>
        <w:tc>
          <w:tcPr>
            <w:tcW w:w="2351" w:type="dxa"/>
          </w:tcPr>
          <w:p w14:paraId="5372E5A1">
            <w:pPr>
              <w:spacing w:before="40" w:after="40" w:line="360" w:lineRule="auto"/>
              <w:jc w:val="left"/>
            </w:pPr>
            <w:r>
              <w:rPr>
                <w:rFonts w:ascii="Times New Roman" w:hAnsi="Times New Roman" w:eastAsia="Times New Roman"/>
                <w:b w:val="0"/>
                <w:i w:val="0"/>
                <w:sz w:val="24"/>
              </w:rPr>
              <w:t>Backend</w:t>
            </w:r>
          </w:p>
        </w:tc>
        <w:tc>
          <w:tcPr>
            <w:tcW w:w="2351" w:type="dxa"/>
          </w:tcPr>
          <w:p w14:paraId="20876985">
            <w:pPr>
              <w:spacing w:before="40" w:after="40" w:line="360" w:lineRule="auto"/>
              <w:jc w:val="left"/>
            </w:pPr>
            <w:r>
              <w:rPr>
                <w:rFonts w:ascii="Times New Roman" w:hAnsi="Times New Roman" w:eastAsia="Times New Roman"/>
                <w:b w:val="0"/>
                <w:i w:val="0"/>
                <w:sz w:val="24"/>
              </w:rPr>
              <w:t>Môi trường chạy</w:t>
            </w:r>
          </w:p>
        </w:tc>
        <w:tc>
          <w:tcPr>
            <w:tcW w:w="2351" w:type="dxa"/>
          </w:tcPr>
          <w:p w14:paraId="1F27C07E">
            <w:pPr>
              <w:spacing w:before="40" w:after="40" w:line="360" w:lineRule="auto"/>
              <w:jc w:val="left"/>
            </w:pPr>
            <w:r>
              <w:rPr>
                <w:rFonts w:ascii="Times New Roman" w:hAnsi="Times New Roman" w:eastAsia="Times New Roman"/>
                <w:b w:val="0"/>
                <w:i w:val="0"/>
                <w:sz w:val="24"/>
              </w:rPr>
              <w:t>production / development</w:t>
            </w:r>
          </w:p>
        </w:tc>
      </w:tr>
      <w:tr w14:paraId="68834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1EA61684">
            <w:pPr>
              <w:spacing w:before="40" w:after="40" w:line="360" w:lineRule="auto"/>
              <w:jc w:val="left"/>
            </w:pPr>
            <w:r>
              <w:rPr>
                <w:rFonts w:ascii="Times New Roman" w:hAnsi="Times New Roman" w:eastAsia="Times New Roman"/>
                <w:b w:val="0"/>
                <w:i w:val="0"/>
                <w:sz w:val="24"/>
              </w:rPr>
              <w:t>UPLOAD_DIR</w:t>
            </w:r>
          </w:p>
        </w:tc>
        <w:tc>
          <w:tcPr>
            <w:tcW w:w="2351" w:type="dxa"/>
          </w:tcPr>
          <w:p w14:paraId="299B146D">
            <w:pPr>
              <w:spacing w:before="40" w:after="40" w:line="360" w:lineRule="auto"/>
              <w:jc w:val="left"/>
            </w:pPr>
            <w:r>
              <w:rPr>
                <w:rFonts w:ascii="Times New Roman" w:hAnsi="Times New Roman" w:eastAsia="Times New Roman"/>
                <w:b w:val="0"/>
                <w:i w:val="0"/>
                <w:sz w:val="24"/>
              </w:rPr>
              <w:t>Backend</w:t>
            </w:r>
          </w:p>
        </w:tc>
        <w:tc>
          <w:tcPr>
            <w:tcW w:w="2351" w:type="dxa"/>
          </w:tcPr>
          <w:p w14:paraId="738E989C">
            <w:pPr>
              <w:spacing w:before="40" w:after="40" w:line="360" w:lineRule="auto"/>
              <w:jc w:val="left"/>
            </w:pPr>
            <w:r>
              <w:rPr>
                <w:rFonts w:ascii="Times New Roman" w:hAnsi="Times New Roman" w:eastAsia="Times New Roman"/>
                <w:b w:val="0"/>
                <w:i w:val="0"/>
                <w:sz w:val="24"/>
              </w:rPr>
              <w:t>Thư mục lưu file upload</w:t>
            </w:r>
          </w:p>
        </w:tc>
        <w:tc>
          <w:tcPr>
            <w:tcW w:w="2351" w:type="dxa"/>
          </w:tcPr>
          <w:p w14:paraId="49B40CDE">
            <w:pPr>
              <w:spacing w:before="40" w:after="40" w:line="360" w:lineRule="auto"/>
              <w:jc w:val="left"/>
            </w:pPr>
            <w:r>
              <w:rPr>
                <w:rFonts w:ascii="Times New Roman" w:hAnsi="Times New Roman" w:eastAsia="Times New Roman"/>
                <w:b w:val="0"/>
                <w:i w:val="0"/>
                <w:sz w:val="24"/>
              </w:rPr>
              <w:t>./uploads</w:t>
            </w:r>
          </w:p>
        </w:tc>
      </w:tr>
      <w:tr w14:paraId="507A8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2E4CBE68">
            <w:pPr>
              <w:spacing w:before="40" w:after="40" w:line="360" w:lineRule="auto"/>
              <w:jc w:val="left"/>
            </w:pPr>
            <w:r>
              <w:rPr>
                <w:rFonts w:ascii="Times New Roman" w:hAnsi="Times New Roman" w:eastAsia="Times New Roman"/>
                <w:b w:val="0"/>
                <w:i w:val="0"/>
                <w:sz w:val="24"/>
              </w:rPr>
              <w:t>NEXT_PUBLIC_SUPABASE_URL</w:t>
            </w:r>
          </w:p>
        </w:tc>
        <w:tc>
          <w:tcPr>
            <w:tcW w:w="2351" w:type="dxa"/>
          </w:tcPr>
          <w:p w14:paraId="69FFEB07">
            <w:pPr>
              <w:spacing w:before="40" w:after="40" w:line="360" w:lineRule="auto"/>
              <w:jc w:val="left"/>
            </w:pPr>
            <w:r>
              <w:rPr>
                <w:rFonts w:ascii="Times New Roman" w:hAnsi="Times New Roman" w:eastAsia="Times New Roman"/>
                <w:b w:val="0"/>
                <w:i w:val="0"/>
                <w:sz w:val="24"/>
              </w:rPr>
              <w:t>Frontend</w:t>
            </w:r>
          </w:p>
        </w:tc>
        <w:tc>
          <w:tcPr>
            <w:tcW w:w="2351" w:type="dxa"/>
          </w:tcPr>
          <w:p w14:paraId="03ABAF9B">
            <w:pPr>
              <w:spacing w:before="40" w:after="40" w:line="360" w:lineRule="auto"/>
              <w:jc w:val="left"/>
            </w:pPr>
            <w:r>
              <w:rPr>
                <w:rFonts w:ascii="Times New Roman" w:hAnsi="Times New Roman" w:eastAsia="Times New Roman"/>
                <w:b w:val="0"/>
                <w:i w:val="0"/>
                <w:sz w:val="24"/>
              </w:rPr>
              <w:t>URL Supabase project</w:t>
            </w:r>
          </w:p>
        </w:tc>
        <w:tc>
          <w:tcPr>
            <w:tcW w:w="2351" w:type="dxa"/>
          </w:tcPr>
          <w:p w14:paraId="14445BC0">
            <w:pPr>
              <w:spacing w:before="40" w:after="40" w:line="360" w:lineRule="auto"/>
              <w:jc w:val="left"/>
            </w:pPr>
            <w:r>
              <w:rPr>
                <w:rFonts w:ascii="Times New Roman" w:hAnsi="Times New Roman" w:eastAsia="Times New Roman"/>
                <w:b w:val="0"/>
                <w:i w:val="0"/>
                <w:sz w:val="24"/>
              </w:rPr>
              <w:t>https://xxx.supabase.co</w:t>
            </w:r>
          </w:p>
        </w:tc>
      </w:tr>
      <w:tr w14:paraId="179F7C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670BF069">
            <w:pPr>
              <w:spacing w:before="40" w:after="40" w:line="360" w:lineRule="auto"/>
              <w:jc w:val="left"/>
            </w:pPr>
            <w:r>
              <w:rPr>
                <w:rFonts w:ascii="Times New Roman" w:hAnsi="Times New Roman" w:eastAsia="Times New Roman"/>
                <w:b w:val="0"/>
                <w:i w:val="0"/>
                <w:sz w:val="24"/>
              </w:rPr>
              <w:t>NEXT_PUBLIC_SUPABASE_ANON_KEY</w:t>
            </w:r>
          </w:p>
        </w:tc>
        <w:tc>
          <w:tcPr>
            <w:tcW w:w="2351" w:type="dxa"/>
          </w:tcPr>
          <w:p w14:paraId="68EC7C37">
            <w:pPr>
              <w:spacing w:before="40" w:after="40" w:line="360" w:lineRule="auto"/>
              <w:jc w:val="left"/>
            </w:pPr>
            <w:r>
              <w:rPr>
                <w:rFonts w:ascii="Times New Roman" w:hAnsi="Times New Roman" w:eastAsia="Times New Roman"/>
                <w:b w:val="0"/>
                <w:i w:val="0"/>
                <w:sz w:val="24"/>
              </w:rPr>
              <w:t>Frontend</w:t>
            </w:r>
          </w:p>
        </w:tc>
        <w:tc>
          <w:tcPr>
            <w:tcW w:w="2351" w:type="dxa"/>
          </w:tcPr>
          <w:p w14:paraId="4879E244">
            <w:pPr>
              <w:spacing w:before="40" w:after="40" w:line="360" w:lineRule="auto"/>
              <w:jc w:val="left"/>
            </w:pPr>
            <w:r>
              <w:rPr>
                <w:rFonts w:ascii="Times New Roman" w:hAnsi="Times New Roman" w:eastAsia="Times New Roman"/>
                <w:b w:val="0"/>
                <w:i w:val="0"/>
                <w:sz w:val="24"/>
              </w:rPr>
              <w:t>Public anon key Supabase</w:t>
            </w:r>
          </w:p>
        </w:tc>
        <w:tc>
          <w:tcPr>
            <w:tcW w:w="2351" w:type="dxa"/>
          </w:tcPr>
          <w:p w14:paraId="43E30B6D">
            <w:pPr>
              <w:spacing w:before="40" w:after="40" w:line="360" w:lineRule="auto"/>
              <w:jc w:val="left"/>
            </w:pPr>
            <w:r>
              <w:rPr>
                <w:rFonts w:ascii="Times New Roman" w:hAnsi="Times New Roman" w:eastAsia="Times New Roman"/>
                <w:b w:val="0"/>
                <w:i w:val="0"/>
                <w:sz w:val="24"/>
              </w:rPr>
              <w:t>eyJhbGciOi...</w:t>
            </w:r>
          </w:p>
        </w:tc>
      </w:tr>
      <w:tr w14:paraId="512A2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51" w:type="dxa"/>
          </w:tcPr>
          <w:p w14:paraId="547EE0A9">
            <w:pPr>
              <w:spacing w:before="40" w:after="40" w:line="360" w:lineRule="auto"/>
              <w:jc w:val="left"/>
            </w:pPr>
            <w:r>
              <w:rPr>
                <w:rFonts w:ascii="Times New Roman" w:hAnsi="Times New Roman" w:eastAsia="Times New Roman"/>
                <w:b w:val="0"/>
                <w:i w:val="0"/>
                <w:sz w:val="24"/>
              </w:rPr>
              <w:t>SUPABASE_SERVICE_ROLE_KEY</w:t>
            </w:r>
          </w:p>
        </w:tc>
        <w:tc>
          <w:tcPr>
            <w:tcW w:w="2351" w:type="dxa"/>
          </w:tcPr>
          <w:p w14:paraId="106F5860">
            <w:pPr>
              <w:spacing w:before="40" w:after="40" w:line="360" w:lineRule="auto"/>
              <w:jc w:val="left"/>
            </w:pPr>
            <w:r>
              <w:rPr>
                <w:rFonts w:ascii="Times New Roman" w:hAnsi="Times New Roman" w:eastAsia="Times New Roman"/>
                <w:b w:val="0"/>
                <w:i w:val="0"/>
                <w:sz w:val="24"/>
              </w:rPr>
              <w:t>Frontend (Server)</w:t>
            </w:r>
          </w:p>
        </w:tc>
        <w:tc>
          <w:tcPr>
            <w:tcW w:w="2351" w:type="dxa"/>
          </w:tcPr>
          <w:p w14:paraId="36978C42">
            <w:pPr>
              <w:spacing w:before="40" w:after="40" w:line="360" w:lineRule="auto"/>
              <w:jc w:val="left"/>
            </w:pPr>
            <w:r>
              <w:rPr>
                <w:rFonts w:ascii="Times New Roman" w:hAnsi="Times New Roman" w:eastAsia="Times New Roman"/>
                <w:b w:val="0"/>
                <w:i w:val="0"/>
                <w:sz w:val="24"/>
              </w:rPr>
              <w:t>Service role key (admin API)</w:t>
            </w:r>
          </w:p>
        </w:tc>
        <w:tc>
          <w:tcPr>
            <w:tcW w:w="2351" w:type="dxa"/>
          </w:tcPr>
          <w:p w14:paraId="3FD7329E">
            <w:pPr>
              <w:spacing w:before="40" w:after="40" w:line="360" w:lineRule="auto"/>
              <w:jc w:val="left"/>
            </w:pPr>
            <w:r>
              <w:rPr>
                <w:rFonts w:ascii="Times New Roman" w:hAnsi="Times New Roman" w:eastAsia="Times New Roman"/>
                <w:b w:val="0"/>
                <w:i w:val="0"/>
                <w:sz w:val="24"/>
              </w:rPr>
              <w:t>eyJhbGciOi...</w:t>
            </w:r>
          </w:p>
        </w:tc>
      </w:tr>
    </w:tbl>
    <w:p w14:paraId="032EACBE">
      <w:pPr>
        <w:spacing w:before="40" w:after="160" w:line="360" w:lineRule="auto"/>
        <w:jc w:val="center"/>
      </w:pPr>
      <w:r>
        <w:rPr>
          <w:rFonts w:ascii="Times New Roman" w:hAnsi="Times New Roman" w:eastAsia="Times New Roman"/>
          <w:b w:val="0"/>
          <w:i/>
          <w:sz w:val="24"/>
        </w:rPr>
        <w:t>Bảng 6.2: Danh sách biến môi trường của hệ thống</w:t>
      </w:r>
    </w:p>
    <w:p w14:paraId="547EBA03">
      <w:r>
        <w:br w:type="page"/>
      </w:r>
    </w:p>
    <w:p w14:paraId="4EA1872B">
      <w:pPr>
        <w:spacing w:before="240" w:after="120" w:line="360" w:lineRule="auto"/>
        <w:jc w:val="left"/>
        <w:outlineLvl w:val="0"/>
      </w:pPr>
      <w:r>
        <w:rPr>
          <w:rFonts w:ascii="Times New Roman" w:hAnsi="Times New Roman" w:eastAsia="Times New Roman"/>
          <w:b/>
          <w:i w:val="0"/>
          <w:sz w:val="28"/>
        </w:rPr>
        <w:t>VII. KẾT LUẬN VÀ HẠN CHẾ</w:t>
      </w:r>
    </w:p>
    <w:p w14:paraId="711C596D">
      <w:pPr>
        <w:spacing w:before="160" w:after="80" w:line="360" w:lineRule="auto"/>
        <w:jc w:val="left"/>
        <w:outlineLvl w:val="1"/>
      </w:pPr>
      <w:r>
        <w:rPr>
          <w:rFonts w:ascii="Times New Roman" w:hAnsi="Times New Roman" w:eastAsia="Times New Roman"/>
          <w:b/>
          <w:i w:val="0"/>
          <w:sz w:val="26"/>
        </w:rPr>
        <w:t>7.1. Tổng kết kết quả đạt được</w:t>
      </w:r>
    </w:p>
    <w:p w14:paraId="40E83D13">
      <w:pPr>
        <w:spacing w:before="0" w:after="120" w:line="360" w:lineRule="auto"/>
        <w:ind w:firstLine="709"/>
        <w:jc w:val="both"/>
      </w:pPr>
      <w:r>
        <w:rPr>
          <w:rFonts w:ascii="Times New Roman" w:hAnsi="Times New Roman" w:eastAsia="Times New Roman"/>
          <w:b w:val="0"/>
          <w:i w:val="0"/>
          <w:sz w:val="26"/>
        </w:rPr>
        <w:t>Sau quá trình phát triển, dự án Expense Manager đã hoàn thành đầy đủ các mục tiêu đề ra ban đầu và đáp ứng toàn bộ yêu cầu kỹ thuật của môn học. Bảng dưới đây tổng kết kết quả đạt được theo từng tiêu chí:</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35"/>
        <w:gridCol w:w="3135"/>
        <w:gridCol w:w="3135"/>
      </w:tblGrid>
      <w:tr w14:paraId="64FB6C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shd w:val="clear" w:color="auto" w:fill="D9E1F2"/>
            <w:vAlign w:val="center"/>
          </w:tcPr>
          <w:p w14:paraId="1DC5B9E2">
            <w:pPr>
              <w:spacing w:before="40" w:after="40" w:line="360" w:lineRule="auto"/>
              <w:jc w:val="center"/>
            </w:pPr>
            <w:r>
              <w:rPr>
                <w:rFonts w:ascii="Times New Roman" w:hAnsi="Times New Roman" w:eastAsia="Times New Roman"/>
                <w:b/>
                <w:i w:val="0"/>
                <w:sz w:val="24"/>
              </w:rPr>
              <w:t>Tiêu chí</w:t>
            </w:r>
          </w:p>
        </w:tc>
        <w:tc>
          <w:tcPr>
            <w:tcW w:w="3135" w:type="dxa"/>
            <w:shd w:val="clear" w:color="auto" w:fill="D9E1F2"/>
            <w:vAlign w:val="center"/>
          </w:tcPr>
          <w:p w14:paraId="107133A4">
            <w:pPr>
              <w:spacing w:before="40" w:after="40" w:line="360" w:lineRule="auto"/>
              <w:jc w:val="center"/>
            </w:pPr>
            <w:r>
              <w:rPr>
                <w:rFonts w:ascii="Times New Roman" w:hAnsi="Times New Roman" w:eastAsia="Times New Roman"/>
                <w:b/>
                <w:i w:val="0"/>
                <w:sz w:val="24"/>
              </w:rPr>
              <w:t>Kết quả</w:t>
            </w:r>
          </w:p>
        </w:tc>
        <w:tc>
          <w:tcPr>
            <w:tcW w:w="3135" w:type="dxa"/>
            <w:shd w:val="clear" w:color="auto" w:fill="D9E1F2"/>
            <w:vAlign w:val="center"/>
          </w:tcPr>
          <w:p w14:paraId="200AAD2E">
            <w:pPr>
              <w:spacing w:before="40" w:after="40" w:line="360" w:lineRule="auto"/>
              <w:jc w:val="center"/>
            </w:pPr>
            <w:r>
              <w:rPr>
                <w:rFonts w:ascii="Times New Roman" w:hAnsi="Times New Roman" w:eastAsia="Times New Roman"/>
                <w:b/>
                <w:i w:val="0"/>
                <w:sz w:val="24"/>
              </w:rPr>
              <w:t>Trạng thái</w:t>
            </w:r>
          </w:p>
        </w:tc>
      </w:tr>
      <w:tr w14:paraId="4D766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EE21DB">
            <w:pPr>
              <w:spacing w:before="40" w:after="40" w:line="360" w:lineRule="auto"/>
              <w:jc w:val="left"/>
            </w:pPr>
            <w:r>
              <w:rPr>
                <w:rFonts w:ascii="Times New Roman" w:hAnsi="Times New Roman" w:eastAsia="Times New Roman"/>
                <w:b w:val="0"/>
                <w:i w:val="0"/>
                <w:sz w:val="24"/>
              </w:rPr>
              <w:t>Ứng dụng web full-stack hoạt động</w:t>
            </w:r>
          </w:p>
        </w:tc>
        <w:tc>
          <w:tcPr>
            <w:tcW w:w="3135" w:type="dxa"/>
          </w:tcPr>
          <w:p w14:paraId="14D20F13">
            <w:pPr>
              <w:spacing w:before="40" w:after="40" w:line="360" w:lineRule="auto"/>
              <w:jc w:val="left"/>
            </w:pPr>
            <w:r>
              <w:rPr>
                <w:rFonts w:ascii="Times New Roman" w:hAnsi="Times New Roman" w:eastAsia="Times New Roman"/>
                <w:b w:val="0"/>
                <w:i w:val="0"/>
                <w:sz w:val="24"/>
              </w:rPr>
              <w:t>Frontend Next.js + Backend Express hoạt động ổn định</w:t>
            </w:r>
          </w:p>
        </w:tc>
        <w:tc>
          <w:tcPr>
            <w:tcW w:w="3135" w:type="dxa"/>
          </w:tcPr>
          <w:p w14:paraId="5896B2AC">
            <w:pPr>
              <w:spacing w:before="40" w:after="40" w:line="360" w:lineRule="auto"/>
              <w:jc w:val="left"/>
            </w:pPr>
            <w:r>
              <w:rPr>
                <w:rFonts w:ascii="Times New Roman" w:hAnsi="Times New Roman" w:eastAsia="Times New Roman"/>
                <w:b w:val="0"/>
                <w:i w:val="0"/>
                <w:sz w:val="24"/>
              </w:rPr>
              <w:t>✅ Hoàn thành</w:t>
            </w:r>
          </w:p>
        </w:tc>
      </w:tr>
      <w:tr w14:paraId="1D926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40909013">
            <w:pPr>
              <w:spacing w:before="40" w:after="40" w:line="360" w:lineRule="auto"/>
              <w:jc w:val="left"/>
            </w:pPr>
            <w:r>
              <w:rPr>
                <w:rFonts w:ascii="Times New Roman" w:hAnsi="Times New Roman" w:eastAsia="Times New Roman"/>
                <w:b w:val="0"/>
                <w:i w:val="0"/>
                <w:sz w:val="24"/>
              </w:rPr>
              <w:t>Xác thực và phân quyền</w:t>
            </w:r>
          </w:p>
        </w:tc>
        <w:tc>
          <w:tcPr>
            <w:tcW w:w="3135" w:type="dxa"/>
          </w:tcPr>
          <w:p w14:paraId="51707021">
            <w:pPr>
              <w:spacing w:before="40" w:after="40" w:line="360" w:lineRule="auto"/>
              <w:jc w:val="left"/>
            </w:pPr>
            <w:r>
              <w:rPr>
                <w:rFonts w:ascii="Times New Roman" w:hAnsi="Times New Roman" w:eastAsia="Times New Roman"/>
                <w:b w:val="0"/>
                <w:i w:val="0"/>
                <w:sz w:val="24"/>
              </w:rPr>
              <w:t>JWT + bcryptjs + RBAC ADMIN/USER</w:t>
            </w:r>
          </w:p>
        </w:tc>
        <w:tc>
          <w:tcPr>
            <w:tcW w:w="3135" w:type="dxa"/>
          </w:tcPr>
          <w:p w14:paraId="693F0B94">
            <w:pPr>
              <w:spacing w:before="40" w:after="40" w:line="360" w:lineRule="auto"/>
              <w:jc w:val="left"/>
            </w:pPr>
            <w:r>
              <w:rPr>
                <w:rFonts w:ascii="Times New Roman" w:hAnsi="Times New Roman" w:eastAsia="Times New Roman"/>
                <w:b w:val="0"/>
                <w:i w:val="0"/>
                <w:sz w:val="24"/>
              </w:rPr>
              <w:t>✅ Hoàn thành</w:t>
            </w:r>
          </w:p>
        </w:tc>
      </w:tr>
      <w:tr w14:paraId="729A6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7DC0559">
            <w:pPr>
              <w:spacing w:before="40" w:after="40" w:line="360" w:lineRule="auto"/>
              <w:jc w:val="left"/>
            </w:pPr>
            <w:r>
              <w:rPr>
                <w:rFonts w:ascii="Times New Roman" w:hAnsi="Times New Roman" w:eastAsia="Times New Roman"/>
                <w:b w:val="0"/>
                <w:i w:val="0"/>
                <w:sz w:val="24"/>
              </w:rPr>
              <w:t>Quản lý tài khoản tài chính</w:t>
            </w:r>
          </w:p>
        </w:tc>
        <w:tc>
          <w:tcPr>
            <w:tcW w:w="3135" w:type="dxa"/>
          </w:tcPr>
          <w:p w14:paraId="6F39775C">
            <w:pPr>
              <w:spacing w:before="40" w:after="40" w:line="360" w:lineRule="auto"/>
              <w:jc w:val="left"/>
            </w:pPr>
            <w:r>
              <w:rPr>
                <w:rFonts w:ascii="Times New Roman" w:hAnsi="Times New Roman" w:eastAsia="Times New Roman"/>
                <w:b w:val="0"/>
                <w:i w:val="0"/>
                <w:sz w:val="24"/>
              </w:rPr>
              <w:t>CRUD tài khoản, số dư realtime, format VNĐ</w:t>
            </w:r>
          </w:p>
        </w:tc>
        <w:tc>
          <w:tcPr>
            <w:tcW w:w="3135" w:type="dxa"/>
          </w:tcPr>
          <w:p w14:paraId="40568423">
            <w:pPr>
              <w:spacing w:before="40" w:after="40" w:line="360" w:lineRule="auto"/>
              <w:jc w:val="left"/>
            </w:pPr>
            <w:r>
              <w:rPr>
                <w:rFonts w:ascii="Times New Roman" w:hAnsi="Times New Roman" w:eastAsia="Times New Roman"/>
                <w:b w:val="0"/>
                <w:i w:val="0"/>
                <w:sz w:val="24"/>
              </w:rPr>
              <w:t>✅ Hoàn thành</w:t>
            </w:r>
          </w:p>
        </w:tc>
      </w:tr>
      <w:tr w14:paraId="262B53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770DC56">
            <w:pPr>
              <w:spacing w:before="40" w:after="40" w:line="360" w:lineRule="auto"/>
              <w:jc w:val="left"/>
            </w:pPr>
            <w:r>
              <w:rPr>
                <w:rFonts w:ascii="Times New Roman" w:hAnsi="Times New Roman" w:eastAsia="Times New Roman"/>
                <w:b w:val="0"/>
                <w:i w:val="0"/>
                <w:sz w:val="24"/>
              </w:rPr>
              <w:t>Giao dịch Thu/Chi</w:t>
            </w:r>
          </w:p>
        </w:tc>
        <w:tc>
          <w:tcPr>
            <w:tcW w:w="3135" w:type="dxa"/>
          </w:tcPr>
          <w:p w14:paraId="0AB18DDF">
            <w:pPr>
              <w:spacing w:before="40" w:after="40" w:line="360" w:lineRule="auto"/>
              <w:jc w:val="left"/>
            </w:pPr>
            <w:r>
              <w:rPr>
                <w:rFonts w:ascii="Times New Roman" w:hAnsi="Times New Roman" w:eastAsia="Times New Roman"/>
                <w:b w:val="0"/>
                <w:i w:val="0"/>
                <w:sz w:val="24"/>
              </w:rPr>
              <w:t>CRUD, tìm kiếm, lọc, phân trang, tracking</w:t>
            </w:r>
          </w:p>
        </w:tc>
        <w:tc>
          <w:tcPr>
            <w:tcW w:w="3135" w:type="dxa"/>
          </w:tcPr>
          <w:p w14:paraId="151BCDB7">
            <w:pPr>
              <w:spacing w:before="40" w:after="40" w:line="360" w:lineRule="auto"/>
              <w:jc w:val="left"/>
            </w:pPr>
            <w:r>
              <w:rPr>
                <w:rFonts w:ascii="Times New Roman" w:hAnsi="Times New Roman" w:eastAsia="Times New Roman"/>
                <w:b w:val="0"/>
                <w:i w:val="0"/>
                <w:sz w:val="24"/>
              </w:rPr>
              <w:t>✅ Hoàn thành</w:t>
            </w:r>
          </w:p>
        </w:tc>
      </w:tr>
      <w:tr w14:paraId="2CB15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7873672">
            <w:pPr>
              <w:spacing w:before="40" w:after="40" w:line="360" w:lineRule="auto"/>
              <w:jc w:val="left"/>
            </w:pPr>
            <w:r>
              <w:rPr>
                <w:rFonts w:ascii="Times New Roman" w:hAnsi="Times New Roman" w:eastAsia="Times New Roman"/>
                <w:b w:val="0"/>
                <w:i w:val="0"/>
                <w:sz w:val="24"/>
              </w:rPr>
              <w:t>Dashboard &amp; Biểu đồ</w:t>
            </w:r>
          </w:p>
        </w:tc>
        <w:tc>
          <w:tcPr>
            <w:tcW w:w="3135" w:type="dxa"/>
          </w:tcPr>
          <w:p w14:paraId="21B3DE55">
            <w:pPr>
              <w:spacing w:before="40" w:after="40" w:line="360" w:lineRule="auto"/>
              <w:jc w:val="left"/>
            </w:pPr>
            <w:r>
              <w:rPr>
                <w:rFonts w:ascii="Times New Roman" w:hAnsi="Times New Roman" w:eastAsia="Times New Roman"/>
                <w:b w:val="0"/>
                <w:i w:val="0"/>
                <w:sz w:val="24"/>
              </w:rPr>
              <w:t>Sparkline, Donut chart, Progress ring, Grouped bars</w:t>
            </w:r>
          </w:p>
        </w:tc>
        <w:tc>
          <w:tcPr>
            <w:tcW w:w="3135" w:type="dxa"/>
          </w:tcPr>
          <w:p w14:paraId="2EA06BA5">
            <w:pPr>
              <w:spacing w:before="40" w:after="40" w:line="360" w:lineRule="auto"/>
              <w:jc w:val="left"/>
            </w:pPr>
            <w:r>
              <w:rPr>
                <w:rFonts w:ascii="Times New Roman" w:hAnsi="Times New Roman" w:eastAsia="Times New Roman"/>
                <w:b w:val="0"/>
                <w:i w:val="0"/>
                <w:sz w:val="24"/>
              </w:rPr>
              <w:t>✅ Hoàn thành</w:t>
            </w:r>
          </w:p>
        </w:tc>
      </w:tr>
      <w:tr w14:paraId="16D77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0089996F">
            <w:pPr>
              <w:spacing w:before="40" w:after="40" w:line="360" w:lineRule="auto"/>
              <w:jc w:val="left"/>
            </w:pPr>
            <w:r>
              <w:rPr>
                <w:rFonts w:ascii="Times New Roman" w:hAnsi="Times New Roman" w:eastAsia="Times New Roman"/>
                <w:b w:val="0"/>
                <w:i w:val="0"/>
                <w:sz w:val="24"/>
              </w:rPr>
              <w:t>Quản lý ngân sách</w:t>
            </w:r>
          </w:p>
        </w:tc>
        <w:tc>
          <w:tcPr>
            <w:tcW w:w="3135" w:type="dxa"/>
          </w:tcPr>
          <w:p w14:paraId="74D6629D">
            <w:pPr>
              <w:spacing w:before="40" w:after="40" w:line="360" w:lineRule="auto"/>
              <w:jc w:val="left"/>
            </w:pPr>
            <w:r>
              <w:rPr>
                <w:rFonts w:ascii="Times New Roman" w:hAnsi="Times New Roman" w:eastAsia="Times New Roman"/>
                <w:b w:val="0"/>
                <w:i w:val="0"/>
                <w:sz w:val="24"/>
              </w:rPr>
              <w:t>Budget theo kỳ/danh mục, cảnh báo 70/90/100%</w:t>
            </w:r>
          </w:p>
        </w:tc>
        <w:tc>
          <w:tcPr>
            <w:tcW w:w="3135" w:type="dxa"/>
          </w:tcPr>
          <w:p w14:paraId="17330896">
            <w:pPr>
              <w:spacing w:before="40" w:after="40" w:line="360" w:lineRule="auto"/>
              <w:jc w:val="left"/>
            </w:pPr>
            <w:r>
              <w:rPr>
                <w:rFonts w:ascii="Times New Roman" w:hAnsi="Times New Roman" w:eastAsia="Times New Roman"/>
                <w:b w:val="0"/>
                <w:i w:val="0"/>
                <w:sz w:val="24"/>
              </w:rPr>
              <w:t>✅ Hoàn thành</w:t>
            </w:r>
          </w:p>
        </w:tc>
      </w:tr>
      <w:tr w14:paraId="3AE8E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8C13D66">
            <w:pPr>
              <w:spacing w:before="40" w:after="40" w:line="360" w:lineRule="auto"/>
              <w:jc w:val="left"/>
            </w:pPr>
            <w:r>
              <w:rPr>
                <w:rFonts w:ascii="Times New Roman" w:hAnsi="Times New Roman" w:eastAsia="Times New Roman"/>
                <w:b w:val="0"/>
                <w:i w:val="0"/>
                <w:sz w:val="24"/>
              </w:rPr>
              <w:t>Báo cáo tài chính</w:t>
            </w:r>
          </w:p>
        </w:tc>
        <w:tc>
          <w:tcPr>
            <w:tcW w:w="3135" w:type="dxa"/>
          </w:tcPr>
          <w:p w14:paraId="4799C7E3">
            <w:pPr>
              <w:spacing w:before="40" w:after="40" w:line="360" w:lineRule="auto"/>
              <w:jc w:val="left"/>
            </w:pPr>
            <w:r>
              <w:rPr>
                <w:rFonts w:ascii="Times New Roman" w:hAnsi="Times New Roman" w:eastAsia="Times New Roman"/>
                <w:b w:val="0"/>
                <w:i w:val="0"/>
                <w:sz w:val="24"/>
              </w:rPr>
              <w:t>Báo cáo thu/chi/tiết kiệm theo tháng/năm</w:t>
            </w:r>
          </w:p>
        </w:tc>
        <w:tc>
          <w:tcPr>
            <w:tcW w:w="3135" w:type="dxa"/>
          </w:tcPr>
          <w:p w14:paraId="331E8F49">
            <w:pPr>
              <w:spacing w:before="40" w:after="40" w:line="360" w:lineRule="auto"/>
              <w:jc w:val="left"/>
            </w:pPr>
            <w:r>
              <w:rPr>
                <w:rFonts w:ascii="Times New Roman" w:hAnsi="Times New Roman" w:eastAsia="Times New Roman"/>
                <w:b w:val="0"/>
                <w:i w:val="0"/>
                <w:sz w:val="24"/>
              </w:rPr>
              <w:t>✅ Hoàn thành</w:t>
            </w:r>
          </w:p>
        </w:tc>
      </w:tr>
      <w:tr w14:paraId="49A115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6453FEDF">
            <w:pPr>
              <w:spacing w:before="40" w:after="40" w:line="360" w:lineRule="auto"/>
              <w:jc w:val="left"/>
            </w:pPr>
            <w:r>
              <w:rPr>
                <w:rFonts w:ascii="Times New Roman" w:hAnsi="Times New Roman" w:eastAsia="Times New Roman"/>
                <w:b w:val="0"/>
                <w:i w:val="0"/>
                <w:sz w:val="24"/>
              </w:rPr>
              <w:t>Quản lý hồ sơ &amp; avatar</w:t>
            </w:r>
          </w:p>
        </w:tc>
        <w:tc>
          <w:tcPr>
            <w:tcW w:w="3135" w:type="dxa"/>
          </w:tcPr>
          <w:p w14:paraId="776B7AC1">
            <w:pPr>
              <w:spacing w:before="40" w:after="40" w:line="360" w:lineRule="auto"/>
              <w:jc w:val="left"/>
            </w:pPr>
            <w:r>
              <w:rPr>
                <w:rFonts w:ascii="Times New Roman" w:hAnsi="Times New Roman" w:eastAsia="Times New Roman"/>
                <w:b w:val="0"/>
                <w:i w:val="0"/>
                <w:sz w:val="24"/>
              </w:rPr>
              <w:t>Upload ảnh, cập nhật thông tin</w:t>
            </w:r>
          </w:p>
        </w:tc>
        <w:tc>
          <w:tcPr>
            <w:tcW w:w="3135" w:type="dxa"/>
          </w:tcPr>
          <w:p w14:paraId="33F442E4">
            <w:pPr>
              <w:spacing w:before="40" w:after="40" w:line="360" w:lineRule="auto"/>
              <w:jc w:val="left"/>
            </w:pPr>
            <w:r>
              <w:rPr>
                <w:rFonts w:ascii="Times New Roman" w:hAnsi="Times New Roman" w:eastAsia="Times New Roman"/>
                <w:b w:val="0"/>
                <w:i w:val="0"/>
                <w:sz w:val="24"/>
              </w:rPr>
              <w:t>✅ Hoàn thành</w:t>
            </w:r>
          </w:p>
        </w:tc>
      </w:tr>
      <w:tr w14:paraId="3E5F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9470E88">
            <w:pPr>
              <w:spacing w:before="40" w:after="40" w:line="360" w:lineRule="auto"/>
              <w:jc w:val="left"/>
            </w:pPr>
            <w:r>
              <w:rPr>
                <w:rFonts w:ascii="Times New Roman" w:hAnsi="Times New Roman" w:eastAsia="Times New Roman"/>
                <w:b w:val="0"/>
                <w:i w:val="0"/>
                <w:sz w:val="24"/>
              </w:rPr>
              <w:t>Hệ thống thông báo</w:t>
            </w:r>
          </w:p>
        </w:tc>
        <w:tc>
          <w:tcPr>
            <w:tcW w:w="3135" w:type="dxa"/>
          </w:tcPr>
          <w:p w14:paraId="60F93205">
            <w:pPr>
              <w:spacing w:before="40" w:after="40" w:line="360" w:lineRule="auto"/>
              <w:jc w:val="left"/>
            </w:pPr>
            <w:r>
              <w:rPr>
                <w:rFonts w:ascii="Times New Roman" w:hAnsi="Times New Roman" w:eastAsia="Times New Roman"/>
                <w:b w:val="0"/>
                <w:i w:val="0"/>
                <w:sz w:val="24"/>
              </w:rPr>
              <w:t>Notifications 4 loại, đánh dấu đã đọc</w:t>
            </w:r>
          </w:p>
        </w:tc>
        <w:tc>
          <w:tcPr>
            <w:tcW w:w="3135" w:type="dxa"/>
          </w:tcPr>
          <w:p w14:paraId="7E6BD10A">
            <w:pPr>
              <w:spacing w:before="40" w:after="40" w:line="360" w:lineRule="auto"/>
              <w:jc w:val="left"/>
            </w:pPr>
            <w:r>
              <w:rPr>
                <w:rFonts w:ascii="Times New Roman" w:hAnsi="Times New Roman" w:eastAsia="Times New Roman"/>
                <w:b w:val="0"/>
                <w:i w:val="0"/>
                <w:sz w:val="24"/>
              </w:rPr>
              <w:t>✅ Hoàn thành</w:t>
            </w:r>
          </w:p>
        </w:tc>
      </w:tr>
      <w:tr w14:paraId="3B62CA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16D21EF9">
            <w:pPr>
              <w:spacing w:before="40" w:after="40" w:line="360" w:lineRule="auto"/>
              <w:jc w:val="left"/>
            </w:pPr>
            <w:r>
              <w:rPr>
                <w:rFonts w:ascii="Times New Roman" w:hAnsi="Times New Roman" w:eastAsia="Times New Roman"/>
                <w:b w:val="0"/>
                <w:i w:val="0"/>
                <w:sz w:val="24"/>
              </w:rPr>
              <w:t>Trang Admin</w:t>
            </w:r>
          </w:p>
        </w:tc>
        <w:tc>
          <w:tcPr>
            <w:tcW w:w="3135" w:type="dxa"/>
          </w:tcPr>
          <w:p w14:paraId="756C898B">
            <w:pPr>
              <w:spacing w:before="40" w:after="40" w:line="360" w:lineRule="auto"/>
              <w:jc w:val="left"/>
            </w:pPr>
            <w:r>
              <w:rPr>
                <w:rFonts w:ascii="Times New Roman" w:hAnsi="Times New Roman" w:eastAsia="Times New Roman"/>
                <w:b w:val="0"/>
                <w:i w:val="0"/>
                <w:sz w:val="24"/>
              </w:rPr>
              <w:t>Quản lý user, nhật ký hoạt động, thống kê hệ thống</w:t>
            </w:r>
          </w:p>
        </w:tc>
        <w:tc>
          <w:tcPr>
            <w:tcW w:w="3135" w:type="dxa"/>
          </w:tcPr>
          <w:p w14:paraId="15D9797C">
            <w:pPr>
              <w:spacing w:before="40" w:after="40" w:line="360" w:lineRule="auto"/>
              <w:jc w:val="left"/>
            </w:pPr>
            <w:r>
              <w:rPr>
                <w:rFonts w:ascii="Times New Roman" w:hAnsi="Times New Roman" w:eastAsia="Times New Roman"/>
                <w:b w:val="0"/>
                <w:i w:val="0"/>
                <w:sz w:val="24"/>
              </w:rPr>
              <w:t>✅ Hoàn thành</w:t>
            </w:r>
          </w:p>
        </w:tc>
      </w:tr>
      <w:tr w14:paraId="07E22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524BACA">
            <w:pPr>
              <w:spacing w:before="40" w:after="40" w:line="360" w:lineRule="auto"/>
              <w:jc w:val="left"/>
            </w:pPr>
            <w:r>
              <w:rPr>
                <w:rFonts w:ascii="Times New Roman" w:hAnsi="Times New Roman" w:eastAsia="Times New Roman"/>
                <w:b w:val="0"/>
                <w:i w:val="0"/>
                <w:sz w:val="24"/>
              </w:rPr>
              <w:t>API Swagger/OpenAPI</w:t>
            </w:r>
          </w:p>
        </w:tc>
        <w:tc>
          <w:tcPr>
            <w:tcW w:w="3135" w:type="dxa"/>
          </w:tcPr>
          <w:p w14:paraId="7CF28133">
            <w:pPr>
              <w:spacing w:before="40" w:after="40" w:line="360" w:lineRule="auto"/>
              <w:jc w:val="left"/>
            </w:pPr>
            <w:r>
              <w:rPr>
                <w:rFonts w:ascii="Times New Roman" w:hAnsi="Times New Roman" w:eastAsia="Times New Roman"/>
                <w:b w:val="0"/>
                <w:i w:val="0"/>
                <w:sz w:val="24"/>
              </w:rPr>
              <w:t>Tài liệu đầy đủ tại /docs, /docs-json</w:t>
            </w:r>
          </w:p>
        </w:tc>
        <w:tc>
          <w:tcPr>
            <w:tcW w:w="3135" w:type="dxa"/>
          </w:tcPr>
          <w:p w14:paraId="659AD8CA">
            <w:pPr>
              <w:spacing w:before="40" w:after="40" w:line="360" w:lineRule="auto"/>
              <w:jc w:val="left"/>
            </w:pPr>
            <w:r>
              <w:rPr>
                <w:rFonts w:ascii="Times New Roman" w:hAnsi="Times New Roman" w:eastAsia="Times New Roman"/>
                <w:b w:val="0"/>
                <w:i w:val="0"/>
                <w:sz w:val="24"/>
              </w:rPr>
              <w:t>✅ Hoàn thành</w:t>
            </w:r>
          </w:p>
        </w:tc>
      </w:tr>
      <w:tr w14:paraId="7728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F2B97C0">
            <w:pPr>
              <w:spacing w:before="40" w:after="40" w:line="360" w:lineRule="auto"/>
              <w:jc w:val="left"/>
            </w:pPr>
            <w:r>
              <w:rPr>
                <w:rFonts w:ascii="Times New Roman" w:hAnsi="Times New Roman" w:eastAsia="Times New Roman"/>
                <w:b w:val="0"/>
                <w:i w:val="0"/>
                <w:sz w:val="24"/>
              </w:rPr>
              <w:t>Docker hóa ứng dụng</w:t>
            </w:r>
          </w:p>
        </w:tc>
        <w:tc>
          <w:tcPr>
            <w:tcW w:w="3135" w:type="dxa"/>
          </w:tcPr>
          <w:p w14:paraId="565E3F60">
            <w:pPr>
              <w:spacing w:before="40" w:after="40" w:line="360" w:lineRule="auto"/>
              <w:jc w:val="left"/>
            </w:pPr>
            <w:r>
              <w:rPr>
                <w:rFonts w:ascii="Times New Roman" w:hAnsi="Times New Roman" w:eastAsia="Times New Roman"/>
                <w:b w:val="0"/>
                <w:i w:val="0"/>
                <w:sz w:val="24"/>
              </w:rPr>
              <w:t>Dockerfile (multi-stage) cho cả Frontend và Backend</w:t>
            </w:r>
          </w:p>
        </w:tc>
        <w:tc>
          <w:tcPr>
            <w:tcW w:w="3135" w:type="dxa"/>
          </w:tcPr>
          <w:p w14:paraId="6537F418">
            <w:pPr>
              <w:spacing w:before="40" w:after="40" w:line="360" w:lineRule="auto"/>
              <w:jc w:val="left"/>
            </w:pPr>
            <w:r>
              <w:rPr>
                <w:rFonts w:ascii="Times New Roman" w:hAnsi="Times New Roman" w:eastAsia="Times New Roman"/>
                <w:b w:val="0"/>
                <w:i w:val="0"/>
                <w:sz w:val="24"/>
              </w:rPr>
              <w:t>✅ Hoàn thành</w:t>
            </w:r>
          </w:p>
        </w:tc>
      </w:tr>
      <w:tr w14:paraId="06DC5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26FBA29">
            <w:pPr>
              <w:spacing w:before="40" w:after="40" w:line="360" w:lineRule="auto"/>
              <w:jc w:val="left"/>
            </w:pPr>
            <w:r>
              <w:rPr>
                <w:rFonts w:ascii="Times New Roman" w:hAnsi="Times New Roman" w:eastAsia="Times New Roman"/>
                <w:b w:val="0"/>
                <w:i w:val="0"/>
                <w:sz w:val="24"/>
              </w:rPr>
              <w:t>Docker Compose</w:t>
            </w:r>
          </w:p>
        </w:tc>
        <w:tc>
          <w:tcPr>
            <w:tcW w:w="3135" w:type="dxa"/>
          </w:tcPr>
          <w:p w14:paraId="431E2CBF">
            <w:pPr>
              <w:spacing w:before="40" w:after="40" w:line="360" w:lineRule="auto"/>
              <w:jc w:val="left"/>
            </w:pPr>
            <w:r>
              <w:rPr>
                <w:rFonts w:ascii="Times New Roman" w:hAnsi="Times New Roman" w:eastAsia="Times New Roman"/>
                <w:b w:val="0"/>
                <w:i w:val="0"/>
                <w:sz w:val="24"/>
              </w:rPr>
              <w:t>Stack có thể chạy với docker compose up</w:t>
            </w:r>
          </w:p>
        </w:tc>
        <w:tc>
          <w:tcPr>
            <w:tcW w:w="3135" w:type="dxa"/>
          </w:tcPr>
          <w:p w14:paraId="52BA5233">
            <w:pPr>
              <w:spacing w:before="40" w:after="40" w:line="360" w:lineRule="auto"/>
              <w:jc w:val="left"/>
            </w:pPr>
            <w:r>
              <w:rPr>
                <w:rFonts w:ascii="Times New Roman" w:hAnsi="Times New Roman" w:eastAsia="Times New Roman"/>
                <w:b w:val="0"/>
                <w:i w:val="0"/>
                <w:sz w:val="24"/>
              </w:rPr>
              <w:t>✅ Hoàn thành</w:t>
            </w:r>
          </w:p>
        </w:tc>
      </w:tr>
      <w:tr w14:paraId="578D85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0A14CCD">
            <w:pPr>
              <w:spacing w:before="40" w:after="40" w:line="360" w:lineRule="auto"/>
              <w:jc w:val="left"/>
            </w:pPr>
            <w:r>
              <w:rPr>
                <w:rFonts w:ascii="Times New Roman" w:hAnsi="Times New Roman" w:eastAsia="Times New Roman"/>
                <w:b w:val="0"/>
                <w:i w:val="0"/>
                <w:sz w:val="24"/>
              </w:rPr>
              <w:t>Triển khai Production</w:t>
            </w:r>
          </w:p>
        </w:tc>
        <w:tc>
          <w:tcPr>
            <w:tcW w:w="3135" w:type="dxa"/>
          </w:tcPr>
          <w:p w14:paraId="76C0CD23">
            <w:pPr>
              <w:spacing w:before="40" w:after="40" w:line="360" w:lineRule="auto"/>
              <w:jc w:val="left"/>
            </w:pPr>
            <w:r>
              <w:rPr>
                <w:rFonts w:ascii="Times New Roman" w:hAnsi="Times New Roman" w:eastAsia="Times New Roman"/>
                <w:b w:val="0"/>
                <w:i w:val="0"/>
                <w:sz w:val="24"/>
              </w:rPr>
              <w:t>Netlify + Render + Neon.tech</w:t>
            </w:r>
          </w:p>
        </w:tc>
        <w:tc>
          <w:tcPr>
            <w:tcW w:w="3135" w:type="dxa"/>
          </w:tcPr>
          <w:p w14:paraId="04DB1428">
            <w:pPr>
              <w:spacing w:before="40" w:after="40" w:line="360" w:lineRule="auto"/>
              <w:jc w:val="left"/>
            </w:pPr>
            <w:r>
              <w:rPr>
                <w:rFonts w:ascii="Times New Roman" w:hAnsi="Times New Roman" w:eastAsia="Times New Roman"/>
                <w:b w:val="0"/>
                <w:i w:val="0"/>
                <w:sz w:val="24"/>
              </w:rPr>
              <w:t>✅ Hoàn thành</w:t>
            </w:r>
          </w:p>
        </w:tc>
      </w:tr>
      <w:tr w14:paraId="7FA82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2BB45308">
            <w:pPr>
              <w:spacing w:before="40" w:after="40" w:line="360" w:lineRule="auto"/>
              <w:jc w:val="left"/>
            </w:pPr>
            <w:r>
              <w:rPr>
                <w:rFonts w:ascii="Times New Roman" w:hAnsi="Times New Roman" w:eastAsia="Times New Roman"/>
                <w:b w:val="0"/>
                <w:i w:val="0"/>
                <w:sz w:val="24"/>
              </w:rPr>
              <w:t>Domain tùy chỉnh</w:t>
            </w:r>
          </w:p>
        </w:tc>
        <w:tc>
          <w:tcPr>
            <w:tcW w:w="3135" w:type="dxa"/>
          </w:tcPr>
          <w:p w14:paraId="0B7569CC">
            <w:pPr>
              <w:spacing w:before="40" w:after="40" w:line="360" w:lineRule="auto"/>
              <w:jc w:val="left"/>
            </w:pPr>
            <w:r>
              <w:rPr>
                <w:rFonts w:ascii="Times New Roman" w:hAnsi="Times New Roman" w:eastAsia="Times New Roman"/>
                <w:b w:val="0"/>
                <w:i w:val="0"/>
                <w:sz w:val="24"/>
              </w:rPr>
              <w:t>https://expensemanager.id.vn</w:t>
            </w:r>
          </w:p>
        </w:tc>
        <w:tc>
          <w:tcPr>
            <w:tcW w:w="3135" w:type="dxa"/>
          </w:tcPr>
          <w:p w14:paraId="049C8DD5">
            <w:pPr>
              <w:spacing w:before="40" w:after="40" w:line="360" w:lineRule="auto"/>
              <w:jc w:val="left"/>
            </w:pPr>
            <w:r>
              <w:rPr>
                <w:rFonts w:ascii="Times New Roman" w:hAnsi="Times New Roman" w:eastAsia="Times New Roman"/>
                <w:b w:val="0"/>
                <w:i w:val="0"/>
                <w:sz w:val="24"/>
              </w:rPr>
              <w:t>✅ Hoàn thành</w:t>
            </w:r>
          </w:p>
        </w:tc>
      </w:tr>
      <w:tr w14:paraId="18189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63C79E1">
            <w:pPr>
              <w:spacing w:before="40" w:after="40" w:line="360" w:lineRule="auto"/>
              <w:jc w:val="left"/>
            </w:pPr>
            <w:r>
              <w:rPr>
                <w:rFonts w:ascii="Times New Roman" w:hAnsi="Times New Roman" w:eastAsia="Times New Roman"/>
                <w:b w:val="0"/>
                <w:i w:val="0"/>
                <w:sz w:val="24"/>
              </w:rPr>
              <w:t>SSL/HTTPS</w:t>
            </w:r>
          </w:p>
        </w:tc>
        <w:tc>
          <w:tcPr>
            <w:tcW w:w="3135" w:type="dxa"/>
          </w:tcPr>
          <w:p w14:paraId="736A7E05">
            <w:pPr>
              <w:spacing w:before="40" w:after="40" w:line="360" w:lineRule="auto"/>
              <w:jc w:val="left"/>
            </w:pPr>
            <w:r>
              <w:rPr>
                <w:rFonts w:ascii="Times New Roman" w:hAnsi="Times New Roman" w:eastAsia="Times New Roman"/>
                <w:b w:val="0"/>
                <w:i w:val="0"/>
                <w:sz w:val="24"/>
              </w:rPr>
              <w:t>Let's Encrypt tự động qua Netlify</w:t>
            </w:r>
          </w:p>
        </w:tc>
        <w:tc>
          <w:tcPr>
            <w:tcW w:w="3135" w:type="dxa"/>
          </w:tcPr>
          <w:p w14:paraId="161505E7">
            <w:pPr>
              <w:spacing w:before="40" w:after="40" w:line="360" w:lineRule="auto"/>
              <w:jc w:val="left"/>
            </w:pPr>
            <w:r>
              <w:rPr>
                <w:rFonts w:ascii="Times New Roman" w:hAnsi="Times New Roman" w:eastAsia="Times New Roman"/>
                <w:b w:val="0"/>
                <w:i w:val="0"/>
                <w:sz w:val="24"/>
              </w:rPr>
              <w:t>✅ Hoàn thành</w:t>
            </w:r>
          </w:p>
        </w:tc>
      </w:tr>
      <w:tr w14:paraId="195CE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7ABB19B3">
            <w:pPr>
              <w:spacing w:before="40" w:after="40" w:line="360" w:lineRule="auto"/>
              <w:jc w:val="left"/>
            </w:pPr>
            <w:r>
              <w:rPr>
                <w:rFonts w:ascii="Times New Roman" w:hAnsi="Times New Roman" w:eastAsia="Times New Roman"/>
                <w:b w:val="0"/>
                <w:i w:val="0"/>
                <w:sz w:val="24"/>
              </w:rPr>
              <w:t>Sử dụng AI tool</w:t>
            </w:r>
          </w:p>
        </w:tc>
        <w:tc>
          <w:tcPr>
            <w:tcW w:w="3135" w:type="dxa"/>
          </w:tcPr>
          <w:p w14:paraId="09BD77B1">
            <w:pPr>
              <w:spacing w:before="40" w:after="40" w:line="360" w:lineRule="auto"/>
              <w:jc w:val="left"/>
            </w:pPr>
            <w:r>
              <w:rPr>
                <w:rFonts w:ascii="Times New Roman" w:hAnsi="Times New Roman" w:eastAsia="Times New Roman"/>
                <w:b w:val="0"/>
                <w:i w:val="0"/>
                <w:sz w:val="24"/>
              </w:rPr>
              <w:t>GitHub Copilot + ChatGPT, có minh chứng</w:t>
            </w:r>
          </w:p>
        </w:tc>
        <w:tc>
          <w:tcPr>
            <w:tcW w:w="3135" w:type="dxa"/>
          </w:tcPr>
          <w:p w14:paraId="0531A699">
            <w:pPr>
              <w:spacing w:before="40" w:after="40" w:line="360" w:lineRule="auto"/>
              <w:jc w:val="left"/>
            </w:pPr>
            <w:r>
              <w:rPr>
                <w:rFonts w:ascii="Times New Roman" w:hAnsi="Times New Roman" w:eastAsia="Times New Roman"/>
                <w:b w:val="0"/>
                <w:i w:val="0"/>
                <w:sz w:val="24"/>
              </w:rPr>
              <w:t>✅ Hoàn thành</w:t>
            </w:r>
          </w:p>
        </w:tc>
      </w:tr>
      <w:tr w14:paraId="23790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5AC73C47">
            <w:pPr>
              <w:spacing w:before="40" w:after="40" w:line="360" w:lineRule="auto"/>
              <w:jc w:val="left"/>
            </w:pPr>
            <w:r>
              <w:rPr>
                <w:rFonts w:ascii="Times New Roman" w:hAnsi="Times New Roman" w:eastAsia="Times New Roman"/>
                <w:b w:val="0"/>
                <w:i w:val="0"/>
                <w:sz w:val="24"/>
              </w:rPr>
              <w:t>Row Level Security</w:t>
            </w:r>
          </w:p>
        </w:tc>
        <w:tc>
          <w:tcPr>
            <w:tcW w:w="3135" w:type="dxa"/>
          </w:tcPr>
          <w:p w14:paraId="188B7AA5">
            <w:pPr>
              <w:spacing w:before="40" w:after="40" w:line="360" w:lineRule="auto"/>
              <w:jc w:val="left"/>
            </w:pPr>
            <w:r>
              <w:rPr>
                <w:rFonts w:ascii="Times New Roman" w:hAnsi="Times New Roman" w:eastAsia="Times New Roman"/>
                <w:b w:val="0"/>
                <w:i w:val="0"/>
                <w:sz w:val="24"/>
              </w:rPr>
              <w:t>RLS policies cho Supabase database</w:t>
            </w:r>
          </w:p>
        </w:tc>
        <w:tc>
          <w:tcPr>
            <w:tcW w:w="3135" w:type="dxa"/>
          </w:tcPr>
          <w:p w14:paraId="1B4DABE5">
            <w:pPr>
              <w:spacing w:before="40" w:after="40" w:line="360" w:lineRule="auto"/>
              <w:jc w:val="left"/>
            </w:pPr>
            <w:r>
              <w:rPr>
                <w:rFonts w:ascii="Times New Roman" w:hAnsi="Times New Roman" w:eastAsia="Times New Roman"/>
                <w:b w:val="0"/>
                <w:i w:val="0"/>
                <w:sz w:val="24"/>
              </w:rPr>
              <w:t>✅ Hoàn thành</w:t>
            </w:r>
          </w:p>
        </w:tc>
      </w:tr>
      <w:tr w14:paraId="2A39E4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35" w:type="dxa"/>
          </w:tcPr>
          <w:p w14:paraId="3077338F">
            <w:pPr>
              <w:spacing w:before="40" w:after="40" w:line="360" w:lineRule="auto"/>
              <w:jc w:val="left"/>
            </w:pPr>
            <w:r>
              <w:rPr>
                <w:rFonts w:ascii="Times New Roman" w:hAnsi="Times New Roman" w:eastAsia="Times New Roman"/>
                <w:b w:val="0"/>
                <w:i w:val="0"/>
                <w:sz w:val="24"/>
              </w:rPr>
              <w:t>Tracking hoạt động</w:t>
            </w:r>
          </w:p>
        </w:tc>
        <w:tc>
          <w:tcPr>
            <w:tcW w:w="3135" w:type="dxa"/>
          </w:tcPr>
          <w:p w14:paraId="6118B7BE">
            <w:pPr>
              <w:spacing w:before="40" w:after="40" w:line="360" w:lineRule="auto"/>
              <w:jc w:val="left"/>
            </w:pPr>
            <w:r>
              <w:rPr>
                <w:rFonts w:ascii="Times New Roman" w:hAnsi="Times New Roman" w:eastAsia="Times New Roman"/>
                <w:b w:val="0"/>
                <w:i w:val="0"/>
                <w:sz w:val="24"/>
              </w:rPr>
              <w:t>Activity logging, realtime user status</w:t>
            </w:r>
          </w:p>
        </w:tc>
        <w:tc>
          <w:tcPr>
            <w:tcW w:w="3135" w:type="dxa"/>
          </w:tcPr>
          <w:p w14:paraId="1DF2472A">
            <w:pPr>
              <w:spacing w:before="40" w:after="40" w:line="360" w:lineRule="auto"/>
              <w:jc w:val="left"/>
            </w:pPr>
            <w:r>
              <w:rPr>
                <w:rFonts w:ascii="Times New Roman" w:hAnsi="Times New Roman" w:eastAsia="Times New Roman"/>
                <w:b w:val="0"/>
                <w:i w:val="0"/>
                <w:sz w:val="24"/>
              </w:rPr>
              <w:t>✅ Hoàn thành</w:t>
            </w:r>
          </w:p>
        </w:tc>
      </w:tr>
    </w:tbl>
    <w:p w14:paraId="1C1C8EA3">
      <w:pPr>
        <w:spacing w:before="40" w:after="160" w:line="360" w:lineRule="auto"/>
        <w:jc w:val="center"/>
      </w:pPr>
      <w:r>
        <w:rPr>
          <w:rFonts w:ascii="Times New Roman" w:hAnsi="Times New Roman" w:eastAsia="Times New Roman"/>
          <w:b w:val="0"/>
          <w:i/>
          <w:sz w:val="24"/>
        </w:rPr>
        <w:t>Bảng 7.1: Tổng kết kết quả đạt được theo tiêu chí</w:t>
      </w:r>
    </w:p>
    <w:p w14:paraId="3449B0F0">
      <w:pPr>
        <w:spacing w:before="0" w:after="120" w:line="360" w:lineRule="auto"/>
        <w:ind w:firstLine="709"/>
        <w:jc w:val="both"/>
      </w:pPr>
      <w:r>
        <w:rPr>
          <w:rFonts w:ascii="Times New Roman" w:hAnsi="Times New Roman" w:eastAsia="Times New Roman"/>
          <w:b w:val="0"/>
          <w:i w:val="0"/>
          <w:sz w:val="26"/>
        </w:rPr>
        <w:t>Nhìn chung, dự án đã xây dựng thành công một ứng dụng quản lý chi tiêu cá nhân đầy đủ tính năng, sử dụng công nghệ hiện đại và phổ biến trong ngành. Quy trình phát triển tuân thủ các best practices: TypeScript type safety, schema validation, JWT auth, RBAC, Docker containerization và CI/CD với GitHub.</w:t>
      </w:r>
    </w:p>
    <w:p w14:paraId="5E11C424">
      <w:pPr>
        <w:spacing w:before="160" w:after="80" w:line="360" w:lineRule="auto"/>
        <w:jc w:val="left"/>
        <w:outlineLvl w:val="1"/>
      </w:pPr>
      <w:r>
        <w:rPr>
          <w:rFonts w:ascii="Times New Roman" w:hAnsi="Times New Roman" w:eastAsia="Times New Roman"/>
          <w:b/>
          <w:i w:val="0"/>
          <w:sz w:val="26"/>
        </w:rPr>
        <w:t>7.2. Hạn chế hiện tại</w:t>
      </w:r>
    </w:p>
    <w:p w14:paraId="4F6F7DA9">
      <w:pPr>
        <w:spacing w:before="0" w:after="120" w:line="360" w:lineRule="auto"/>
        <w:ind w:firstLine="709"/>
        <w:jc w:val="both"/>
      </w:pPr>
      <w:r>
        <w:rPr>
          <w:rFonts w:ascii="Times New Roman" w:hAnsi="Times New Roman" w:eastAsia="Times New Roman"/>
          <w:b w:val="0"/>
          <w:i w:val="0"/>
          <w:sz w:val="26"/>
        </w:rPr>
        <w:t>Bên cạnh những kết quả tích cực, dự án vẫn còn một số hạn chế cần thừa nhận:</w:t>
      </w:r>
    </w:p>
    <w:p w14:paraId="4CAE6001">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Lưu trữ giao dịch trong memory (Mock): </w:t>
      </w:r>
      <w:r>
        <w:rPr>
          <w:rFonts w:ascii="Times New Roman" w:hAnsi="Times New Roman" w:eastAsia="Times New Roman"/>
          <w:b w:val="0"/>
          <w:i w:val="0"/>
          <w:sz w:val="26"/>
        </w:rPr>
        <w:t>Transactions controller hiện dùng in-memory storage (mockTransactionsByUser) thay vì Prisma ORM. Dữ liệu giao dịch sẽ mất khi server restart. Cần migrate sang Prisma để có persistence thực sự cho backend độc lập.</w:t>
      </w:r>
    </w:p>
    <w:p w14:paraId="3D17082D">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Chưa có refresh token: </w:t>
      </w:r>
      <w:r>
        <w:rPr>
          <w:rFonts w:ascii="Times New Roman" w:hAnsi="Times New Roman" w:eastAsia="Times New Roman"/>
          <w:b w:val="0"/>
          <w:i w:val="0"/>
          <w:sz w:val="26"/>
        </w:rPr>
        <w:t>Hệ thống chỉ sử dụng access token (1 ngày), chưa implement refresh token mechanism. Người dùng cần đăng nhập lại mỗi ngày, ảnh hưởng trải nghiệm.</w:t>
      </w:r>
    </w:p>
    <w:p w14:paraId="12319B59">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Thiếu tính năng export dữ liệu: </w:t>
      </w:r>
      <w:r>
        <w:rPr>
          <w:rFonts w:ascii="Times New Roman" w:hAnsi="Times New Roman" w:eastAsia="Times New Roman"/>
          <w:b w:val="0"/>
          <w:i w:val="0"/>
          <w:sz w:val="26"/>
        </w:rPr>
        <w:t>README đề cập tính năng xuất CSV nhưng chưa được implement đầy đủ trong phiên bản hiện tại.</w:t>
      </w:r>
    </w:p>
    <w:p w14:paraId="7F98784E">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Backend trên Render free tier ngủ: </w:t>
      </w:r>
      <w:r>
        <w:rPr>
          <w:rFonts w:ascii="Times New Roman" w:hAnsi="Times New Roman" w:eastAsia="Times New Roman"/>
          <w:b w:val="0"/>
          <w:i w:val="0"/>
          <w:sz w:val="26"/>
        </w:rPr>
        <w:t>Render free tier tự sleep sau 15 phút không hoạt động, gây chậm trễ 30-60 giây khi có request đầu tiên sau thời gian không dùng.</w:t>
      </w:r>
    </w:p>
    <w:p w14:paraId="3F768FCF">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Chưa có unit/integration tests: </w:t>
      </w:r>
      <w:r>
        <w:rPr>
          <w:rFonts w:ascii="Times New Roman" w:hAnsi="Times New Roman" w:eastAsia="Times New Roman"/>
          <w:b w:val="0"/>
          <w:i w:val="0"/>
          <w:sz w:val="26"/>
        </w:rPr>
        <w:t>Dự án hiện chưa có bộ test tự động (Jest, Vitest, Playwright), toàn bộ kiểm thử thực hiện thủ công qua Swagger UI và trình duyệt.</w:t>
      </w:r>
    </w:p>
    <w:p w14:paraId="3B51930E">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Chưa có email verification: </w:t>
      </w:r>
      <w:r>
        <w:rPr>
          <w:rFonts w:ascii="Times New Roman" w:hAnsi="Times New Roman" w:eastAsia="Times New Roman"/>
          <w:b w:val="0"/>
          <w:i w:val="0"/>
          <w:sz w:val="26"/>
        </w:rPr>
        <w:t>Đăng ký tài khoản không yêu cầu xác minh email, có thể dẫn đến spam account. Cần thêm email verification flow.</w:t>
      </w:r>
    </w:p>
    <w:p w14:paraId="4D262681">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Docker Compose chưa đầy đủ: </w:t>
      </w:r>
      <w:r>
        <w:rPr>
          <w:rFonts w:ascii="Times New Roman" w:hAnsi="Times New Roman" w:eastAsia="Times New Roman"/>
          <w:b w:val="0"/>
          <w:i w:val="0"/>
          <w:sz w:val="26"/>
        </w:rPr>
        <w:t>Docker Compose hiện chỉ có service web, thiếu service api và db cho stack hoàn chỉnh trong môi trường local Docker.</w:t>
      </w:r>
    </w:p>
    <w:p w14:paraId="58D0AAF0">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Chưa có CI/CD pipeline: </w:t>
      </w:r>
      <w:r>
        <w:rPr>
          <w:rFonts w:ascii="Times New Roman" w:hAnsi="Times New Roman" w:eastAsia="Times New Roman"/>
          <w:b w:val="0"/>
          <w:i w:val="0"/>
          <w:sz w:val="26"/>
        </w:rPr>
        <w:t>Deployment hiện thực hiện thủ công, chưa có GitHub Actions workflow để tự động test và deploy khi push code.</w:t>
      </w:r>
    </w:p>
    <w:p w14:paraId="0A6396EB">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Chưa có i18n đa ngôn ngữ: </w:t>
      </w:r>
      <w:r>
        <w:rPr>
          <w:rFonts w:ascii="Times New Roman" w:hAnsi="Times New Roman" w:eastAsia="Times New Roman"/>
          <w:b w:val="0"/>
          <w:i w:val="0"/>
          <w:sz w:val="26"/>
        </w:rPr>
        <w:t>Ứng dụng hiện chỉ hỗ trợ tiếng Việt, chưa có cơ chế đa ngôn ngữ để phục vụ người dùng quốc tế.</w:t>
      </w:r>
    </w:p>
    <w:p w14:paraId="066663DD">
      <w:pPr>
        <w:spacing w:before="80" w:after="40" w:line="360" w:lineRule="auto"/>
        <w:jc w:val="both"/>
      </w:pPr>
      <w:r>
        <w:rPr>
          <w:rFonts w:hint="default" w:eastAsia="Times New Roman"/>
          <w:b/>
          <w:i w:val="0"/>
          <w:sz w:val="26"/>
          <w:lang w:val="en-US"/>
        </w:rPr>
        <w:t xml:space="preserve">- </w:t>
      </w:r>
      <w:r>
        <w:rPr>
          <w:rFonts w:ascii="Times New Roman" w:hAnsi="Times New Roman" w:eastAsia="Times New Roman"/>
          <w:b/>
          <w:i w:val="0"/>
          <w:sz w:val="26"/>
        </w:rPr>
        <w:t xml:space="preserve">Monitoring chưa đầy đủ: </w:t>
      </w:r>
      <w:r>
        <w:rPr>
          <w:rFonts w:ascii="Times New Roman" w:hAnsi="Times New Roman" w:eastAsia="Times New Roman"/>
          <w:b w:val="0"/>
          <w:i w:val="0"/>
          <w:sz w:val="26"/>
        </w:rPr>
        <w:t>Chưa tích hợp công cụ monitoring như Sentry, DataDog để theo dõi lỗi production và performance.</w:t>
      </w:r>
    </w:p>
    <w:p w14:paraId="33DF0F4A">
      <w:pPr>
        <w:spacing w:before="160" w:after="80" w:line="360" w:lineRule="auto"/>
        <w:jc w:val="left"/>
        <w:outlineLvl w:val="1"/>
      </w:pPr>
      <w:r>
        <w:rPr>
          <w:rFonts w:ascii="Times New Roman" w:hAnsi="Times New Roman" w:eastAsia="Times New Roman"/>
          <w:b/>
          <w:i w:val="0"/>
          <w:sz w:val="26"/>
        </w:rPr>
        <w:t>7.3. Hướng phát triển tiếp theo</w:t>
      </w:r>
    </w:p>
    <w:p w14:paraId="6A62DAEB">
      <w:pPr>
        <w:spacing w:before="0" w:after="120" w:line="360" w:lineRule="auto"/>
        <w:ind w:firstLine="709"/>
        <w:jc w:val="both"/>
      </w:pPr>
      <w:r>
        <w:rPr>
          <w:rFonts w:ascii="Times New Roman" w:hAnsi="Times New Roman" w:eastAsia="Times New Roman"/>
          <w:b w:val="0"/>
          <w:i w:val="0"/>
          <w:sz w:val="26"/>
        </w:rPr>
        <w:t>Dựa trên đánh giá hạn chế và nhu cầu thực tế, nhóm đề xuất các hướng phát triển trong các phiên bản tiếp theo:</w:t>
      </w:r>
    </w:p>
    <w:p w14:paraId="417EA3D4">
      <w:pPr>
        <w:spacing w:before="120" w:after="40" w:line="360" w:lineRule="auto"/>
        <w:jc w:val="both"/>
      </w:pPr>
      <w:r>
        <w:rPr>
          <w:rFonts w:ascii="Times New Roman" w:hAnsi="Times New Roman" w:eastAsia="Times New Roman"/>
          <w:b/>
          <w:i w:val="0"/>
          <w:sz w:val="26"/>
        </w:rPr>
        <w:t>Ngắn hạn (1–2 tháng)</w:t>
      </w:r>
    </w:p>
    <w:p w14:paraId="10A6EAF7">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Migrate transactions controller sang Prisma để có persistent storage thực sự.</w:t>
      </w:r>
    </w:p>
    <w:p w14:paraId="776FF1A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Implement refresh token với HttpOnly cookie để cải thiện bảo mật và UX.</w:t>
      </w:r>
    </w:p>
    <w:p w14:paraId="1EF754ED">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Hoàn thiện tính năng xuất báo cáo CSV/Excel.</w:t>
      </w:r>
    </w:p>
    <w:p w14:paraId="7A30E07E">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Bổ sung Docker Compose đầy đủ với service api, web và postgres.</w:t>
      </w:r>
    </w:p>
    <w:p w14:paraId="3BB61BE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Setup GitHub Actions CI/CD pipeline tự động test và deploy.</w:t>
      </w:r>
    </w:p>
    <w:p w14:paraId="39652FF0">
      <w:pPr>
        <w:spacing w:before="120" w:after="40" w:line="360" w:lineRule="auto"/>
        <w:jc w:val="both"/>
      </w:pPr>
      <w:r>
        <w:rPr>
          <w:rFonts w:ascii="Times New Roman" w:hAnsi="Times New Roman" w:eastAsia="Times New Roman"/>
          <w:b/>
          <w:i w:val="0"/>
          <w:sz w:val="26"/>
        </w:rPr>
        <w:t>Trung hạn (3–6 tháng)</w:t>
      </w:r>
    </w:p>
    <w:p w14:paraId="2708B963">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Thêm email verification khi đăng ký và 2FA (Two-Factor Authentication).</w:t>
      </w:r>
    </w:p>
    <w:p w14:paraId="3F25F1D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Tích hợp Sentry để theo dõi lỗi production.</w:t>
      </w:r>
    </w:p>
    <w:p w14:paraId="6E14F309">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Xây dựng mobile app (React Native) sử dụng cùng Backend API.</w:t>
      </w:r>
    </w:p>
    <w:p w14:paraId="7B367DEF">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Thêm tính năng import sao kê ngân hàng (PDF/Excel parsing).</w:t>
      </w:r>
    </w:p>
    <w:p w14:paraId="552D8C1C">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Implement push notifications cho cảnh báo ngân sách.</w:t>
      </w:r>
    </w:p>
    <w:p w14:paraId="15280F0B">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Tích hợp thanh toán điện tử và kết nối API ngân hàng (Open Banking).</w:t>
      </w:r>
    </w:p>
    <w:p w14:paraId="0B9A52A0">
      <w:pPr>
        <w:spacing w:before="120" w:after="40" w:line="360" w:lineRule="auto"/>
        <w:jc w:val="both"/>
      </w:pPr>
      <w:r>
        <w:rPr>
          <w:rFonts w:ascii="Times New Roman" w:hAnsi="Times New Roman" w:eastAsia="Times New Roman"/>
          <w:b/>
          <w:i w:val="0"/>
          <w:sz w:val="26"/>
        </w:rPr>
        <w:t>Dài hạn (6–12 tháng)</w:t>
      </w:r>
    </w:p>
    <w:p w14:paraId="318D5E58">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Thêm AI/ML phân tích chi tiêu và đề xuất tiết kiệm thông minh.</w:t>
      </w:r>
    </w:p>
    <w:p w14:paraId="523B7252">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Tính năng lập kế hoạch tài chính dài hạn (mục tiêu tiết kiệm, đầu tư).</w:t>
      </w:r>
    </w:p>
    <w:p w14:paraId="18F140D4">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Multi-currency với tỷ giá realtime từ API ngân hàng/ECB.</w:t>
      </w:r>
    </w:p>
    <w:p w14:paraId="521B2775">
      <w:pPr>
        <w:pStyle w:val="24"/>
        <w:numPr>
          <w:numId w:val="0"/>
        </w:numPr>
        <w:spacing w:before="0" w:after="60" w:line="360" w:lineRule="auto"/>
        <w:jc w:val="both"/>
      </w:pPr>
      <w:r>
        <w:rPr>
          <w:rFonts w:hint="default" w:eastAsia="Times New Roman"/>
          <w:b w:val="0"/>
          <w:i w:val="0"/>
          <w:sz w:val="26"/>
          <w:lang w:val="en-US"/>
        </w:rPr>
        <w:t xml:space="preserve">- </w:t>
      </w:r>
      <w:r>
        <w:rPr>
          <w:rFonts w:ascii="Times New Roman" w:hAnsi="Times New Roman" w:eastAsia="Times New Roman"/>
          <w:b w:val="0"/>
          <w:i w:val="0"/>
          <w:sz w:val="26"/>
        </w:rPr>
        <w:t>Chia sẻ ngân sách gia đình với multiple users trên cùng account.</w:t>
      </w:r>
    </w:p>
    <w:p w14:paraId="5611B26F">
      <w:pPr>
        <w:pStyle w:val="24"/>
        <w:numPr>
          <w:numId w:val="0"/>
        </w:numPr>
        <w:spacing w:before="0" w:after="60" w:line="360" w:lineRule="auto"/>
        <w:jc w:val="both"/>
      </w:pPr>
      <w:r>
        <w:rPr>
          <w:rFonts w:hint="default" w:eastAsia="Times New Roman"/>
          <w:b w:val="0"/>
          <w:i w:val="0"/>
          <w:sz w:val="26"/>
          <w:lang w:val="en-US"/>
        </w:rPr>
        <w:t>- 886377</w:t>
      </w:r>
      <w:r>
        <w:rPr>
          <w:rFonts w:ascii="Times New Roman" w:hAnsi="Times New Roman" w:eastAsia="Times New Roman"/>
          <w:b w:val="0"/>
          <w:i w:val="0"/>
          <w:sz w:val="26"/>
        </w:rPr>
        <w:t>Marketplace plugins cho các loại giao dịch đặc thù (crypto, chứng khoán...).</w:t>
      </w:r>
    </w:p>
    <w:p w14:paraId="00B719CE">
      <w:r>
        <w:br w:type="page"/>
      </w:r>
    </w:p>
    <w:p w14:paraId="5D5616B3">
      <w:pPr>
        <w:spacing w:before="240" w:after="120" w:line="360" w:lineRule="auto"/>
        <w:jc w:val="left"/>
        <w:outlineLvl w:val="0"/>
      </w:pPr>
      <w:r>
        <w:rPr>
          <w:rFonts w:ascii="Times New Roman" w:hAnsi="Times New Roman" w:eastAsia="Times New Roman"/>
          <w:b/>
          <w:i w:val="0"/>
          <w:sz w:val="28"/>
        </w:rPr>
        <w:t>VIII. TÀI LIỆU THAM KHẢO</w:t>
      </w:r>
    </w:p>
    <w:p w14:paraId="4E470C6F">
      <w:pPr>
        <w:spacing w:before="0" w:after="120" w:line="360" w:lineRule="auto"/>
        <w:ind w:firstLine="709"/>
        <w:jc w:val="both"/>
      </w:pPr>
      <w:r>
        <w:rPr>
          <w:rFonts w:ascii="Times New Roman" w:hAnsi="Times New Roman" w:eastAsia="Times New Roman"/>
          <w:b w:val="0"/>
          <w:i w:val="0"/>
          <w:sz w:val="26"/>
        </w:rPr>
        <w:t>Dưới đây là danh sách các tài liệu, documentation chính thức và nguồn tham khảo đã được sử dụng trong quá trình thiết kế, phát triển và triển khai dự án Expense Manager.</w:t>
      </w:r>
    </w:p>
    <w:tbl>
      <w:tblPr>
        <w:tblStyle w:val="3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26"/>
        <w:gridCol w:w="1983"/>
        <w:gridCol w:w="2135"/>
        <w:gridCol w:w="893"/>
        <w:gridCol w:w="3984"/>
      </w:tblGrid>
      <w:tr w14:paraId="19D5E9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shd w:val="clear" w:color="auto" w:fill="D9E1F2"/>
            <w:vAlign w:val="center"/>
          </w:tcPr>
          <w:p w14:paraId="44771719">
            <w:pPr>
              <w:spacing w:before="40" w:after="40" w:line="360" w:lineRule="auto"/>
              <w:jc w:val="center"/>
            </w:pPr>
            <w:r>
              <w:rPr>
                <w:rFonts w:ascii="Times New Roman" w:hAnsi="Times New Roman" w:eastAsia="Times New Roman"/>
                <w:b/>
                <w:i w:val="0"/>
                <w:sz w:val="24"/>
              </w:rPr>
              <w:t>Ký hiệu</w:t>
            </w:r>
          </w:p>
        </w:tc>
        <w:tc>
          <w:tcPr>
            <w:tcW w:w="1983" w:type="dxa"/>
            <w:shd w:val="clear" w:color="auto" w:fill="D9E1F2"/>
            <w:vAlign w:val="center"/>
          </w:tcPr>
          <w:p w14:paraId="7229B645">
            <w:pPr>
              <w:spacing w:before="40" w:after="40" w:line="360" w:lineRule="auto"/>
              <w:jc w:val="center"/>
            </w:pPr>
            <w:r>
              <w:rPr>
                <w:rFonts w:ascii="Times New Roman" w:hAnsi="Times New Roman" w:eastAsia="Times New Roman"/>
                <w:b/>
                <w:i w:val="0"/>
                <w:sz w:val="24"/>
              </w:rPr>
              <w:t>Tên tài liệu</w:t>
            </w:r>
          </w:p>
        </w:tc>
        <w:tc>
          <w:tcPr>
            <w:tcW w:w="2135" w:type="dxa"/>
            <w:shd w:val="clear" w:color="auto" w:fill="D9E1F2"/>
            <w:vAlign w:val="center"/>
          </w:tcPr>
          <w:p w14:paraId="259D3F58">
            <w:pPr>
              <w:spacing w:before="40" w:after="40" w:line="360" w:lineRule="auto"/>
              <w:jc w:val="center"/>
            </w:pPr>
            <w:r>
              <w:rPr>
                <w:rFonts w:ascii="Times New Roman" w:hAnsi="Times New Roman" w:eastAsia="Times New Roman"/>
                <w:b/>
                <w:i w:val="0"/>
                <w:sz w:val="24"/>
              </w:rPr>
              <w:t>Tác giả/Tổ chức</w:t>
            </w:r>
          </w:p>
        </w:tc>
        <w:tc>
          <w:tcPr>
            <w:tcW w:w="893" w:type="dxa"/>
            <w:shd w:val="clear" w:color="auto" w:fill="D9E1F2"/>
            <w:vAlign w:val="center"/>
          </w:tcPr>
          <w:p w14:paraId="1D2296B2">
            <w:pPr>
              <w:spacing w:before="40" w:after="40" w:line="360" w:lineRule="auto"/>
              <w:jc w:val="center"/>
            </w:pPr>
            <w:r>
              <w:rPr>
                <w:rFonts w:ascii="Times New Roman" w:hAnsi="Times New Roman" w:eastAsia="Times New Roman"/>
                <w:b/>
                <w:i w:val="0"/>
                <w:sz w:val="24"/>
              </w:rPr>
              <w:t>Năm</w:t>
            </w:r>
          </w:p>
        </w:tc>
        <w:tc>
          <w:tcPr>
            <w:tcW w:w="3984" w:type="dxa"/>
            <w:shd w:val="clear" w:color="auto" w:fill="D9E1F2"/>
            <w:vAlign w:val="center"/>
          </w:tcPr>
          <w:p w14:paraId="19581984">
            <w:pPr>
              <w:spacing w:before="40" w:after="40" w:line="360" w:lineRule="auto"/>
              <w:jc w:val="center"/>
            </w:pPr>
            <w:r>
              <w:rPr>
                <w:rFonts w:ascii="Times New Roman" w:hAnsi="Times New Roman" w:eastAsia="Times New Roman"/>
                <w:b/>
                <w:i w:val="0"/>
                <w:sz w:val="24"/>
              </w:rPr>
              <w:t>URL / Nguồn</w:t>
            </w:r>
          </w:p>
        </w:tc>
      </w:tr>
      <w:tr w14:paraId="581FF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3B336423">
            <w:pPr>
              <w:spacing w:before="40" w:after="40" w:line="360" w:lineRule="auto"/>
              <w:jc w:val="left"/>
            </w:pPr>
            <w:r>
              <w:rPr>
                <w:rFonts w:ascii="Times New Roman" w:hAnsi="Times New Roman" w:eastAsia="Times New Roman"/>
                <w:b w:val="0"/>
                <w:i w:val="0"/>
                <w:sz w:val="24"/>
              </w:rPr>
              <w:t>[1]</w:t>
            </w:r>
          </w:p>
        </w:tc>
        <w:tc>
          <w:tcPr>
            <w:tcW w:w="1983" w:type="dxa"/>
          </w:tcPr>
          <w:p w14:paraId="6C2770C8">
            <w:pPr>
              <w:spacing w:before="40" w:after="40" w:line="360" w:lineRule="auto"/>
              <w:jc w:val="left"/>
            </w:pPr>
            <w:r>
              <w:rPr>
                <w:rFonts w:ascii="Times New Roman" w:hAnsi="Times New Roman" w:eastAsia="Times New Roman"/>
                <w:b w:val="0"/>
                <w:i w:val="0"/>
                <w:sz w:val="24"/>
              </w:rPr>
              <w:t>Next.js Documentation</w:t>
            </w:r>
          </w:p>
        </w:tc>
        <w:tc>
          <w:tcPr>
            <w:tcW w:w="2135" w:type="dxa"/>
          </w:tcPr>
          <w:p w14:paraId="3CFB97DB">
            <w:pPr>
              <w:spacing w:before="40" w:after="40" w:line="360" w:lineRule="auto"/>
              <w:jc w:val="left"/>
            </w:pPr>
            <w:r>
              <w:rPr>
                <w:rFonts w:ascii="Times New Roman" w:hAnsi="Times New Roman" w:eastAsia="Times New Roman"/>
                <w:b w:val="0"/>
                <w:i w:val="0"/>
                <w:sz w:val="24"/>
              </w:rPr>
              <w:t>Vercel</w:t>
            </w:r>
          </w:p>
        </w:tc>
        <w:tc>
          <w:tcPr>
            <w:tcW w:w="893" w:type="dxa"/>
          </w:tcPr>
          <w:p w14:paraId="3253B651">
            <w:pPr>
              <w:spacing w:before="40" w:after="40" w:line="360" w:lineRule="auto"/>
              <w:jc w:val="left"/>
            </w:pPr>
            <w:r>
              <w:rPr>
                <w:rFonts w:ascii="Times New Roman" w:hAnsi="Times New Roman" w:eastAsia="Times New Roman"/>
                <w:b w:val="0"/>
                <w:i w:val="0"/>
                <w:sz w:val="24"/>
              </w:rPr>
              <w:t>2024</w:t>
            </w:r>
          </w:p>
        </w:tc>
        <w:tc>
          <w:tcPr>
            <w:tcW w:w="3984" w:type="dxa"/>
          </w:tcPr>
          <w:p w14:paraId="2B98F718">
            <w:pPr>
              <w:spacing w:before="40" w:after="40" w:line="360" w:lineRule="auto"/>
              <w:jc w:val="left"/>
            </w:pPr>
            <w:r>
              <w:rPr>
                <w:rFonts w:ascii="Times New Roman" w:hAnsi="Times New Roman" w:eastAsia="Times New Roman"/>
                <w:b w:val="0"/>
                <w:i w:val="0"/>
                <w:sz w:val="24"/>
              </w:rPr>
              <w:t>https://nextjs.org/docs</w:t>
            </w:r>
          </w:p>
        </w:tc>
      </w:tr>
      <w:tr w14:paraId="44324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6AE93A05">
            <w:pPr>
              <w:spacing w:before="40" w:after="40" w:line="360" w:lineRule="auto"/>
              <w:jc w:val="left"/>
            </w:pPr>
            <w:r>
              <w:rPr>
                <w:rFonts w:ascii="Times New Roman" w:hAnsi="Times New Roman" w:eastAsia="Times New Roman"/>
                <w:b w:val="0"/>
                <w:i w:val="0"/>
                <w:sz w:val="24"/>
              </w:rPr>
              <w:t>[2]</w:t>
            </w:r>
          </w:p>
        </w:tc>
        <w:tc>
          <w:tcPr>
            <w:tcW w:w="1983" w:type="dxa"/>
          </w:tcPr>
          <w:p w14:paraId="31DFBB8A">
            <w:pPr>
              <w:spacing w:before="40" w:after="40" w:line="360" w:lineRule="auto"/>
              <w:jc w:val="left"/>
            </w:pPr>
            <w:r>
              <w:rPr>
                <w:rFonts w:ascii="Times New Roman" w:hAnsi="Times New Roman" w:eastAsia="Times New Roman"/>
                <w:b w:val="0"/>
                <w:i w:val="0"/>
                <w:sz w:val="24"/>
              </w:rPr>
              <w:t>React Official Documentation</w:t>
            </w:r>
          </w:p>
        </w:tc>
        <w:tc>
          <w:tcPr>
            <w:tcW w:w="2135" w:type="dxa"/>
          </w:tcPr>
          <w:p w14:paraId="764D1719">
            <w:pPr>
              <w:spacing w:before="40" w:after="40" w:line="360" w:lineRule="auto"/>
              <w:jc w:val="left"/>
            </w:pPr>
            <w:r>
              <w:rPr>
                <w:rFonts w:ascii="Times New Roman" w:hAnsi="Times New Roman" w:eastAsia="Times New Roman"/>
                <w:b w:val="0"/>
                <w:i w:val="0"/>
                <w:sz w:val="24"/>
              </w:rPr>
              <w:t>Meta (Facebook)</w:t>
            </w:r>
          </w:p>
        </w:tc>
        <w:tc>
          <w:tcPr>
            <w:tcW w:w="893" w:type="dxa"/>
          </w:tcPr>
          <w:p w14:paraId="4112784B">
            <w:pPr>
              <w:spacing w:before="40" w:after="40" w:line="360" w:lineRule="auto"/>
              <w:jc w:val="left"/>
            </w:pPr>
            <w:r>
              <w:rPr>
                <w:rFonts w:ascii="Times New Roman" w:hAnsi="Times New Roman" w:eastAsia="Times New Roman"/>
                <w:b w:val="0"/>
                <w:i w:val="0"/>
                <w:sz w:val="24"/>
              </w:rPr>
              <w:t>2024</w:t>
            </w:r>
          </w:p>
        </w:tc>
        <w:tc>
          <w:tcPr>
            <w:tcW w:w="3984" w:type="dxa"/>
          </w:tcPr>
          <w:p w14:paraId="79FFC20B">
            <w:pPr>
              <w:spacing w:before="40" w:after="40" w:line="360" w:lineRule="auto"/>
              <w:jc w:val="left"/>
            </w:pPr>
            <w:r>
              <w:rPr>
                <w:rFonts w:ascii="Times New Roman" w:hAnsi="Times New Roman" w:eastAsia="Times New Roman"/>
                <w:b w:val="0"/>
                <w:i w:val="0"/>
                <w:sz w:val="24"/>
              </w:rPr>
              <w:t>https://react.dev</w:t>
            </w:r>
          </w:p>
        </w:tc>
      </w:tr>
      <w:tr w14:paraId="639E5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28C2D2DF">
            <w:pPr>
              <w:spacing w:before="40" w:after="40" w:line="360" w:lineRule="auto"/>
              <w:jc w:val="left"/>
            </w:pPr>
            <w:r>
              <w:rPr>
                <w:rFonts w:ascii="Times New Roman" w:hAnsi="Times New Roman" w:eastAsia="Times New Roman"/>
                <w:b w:val="0"/>
                <w:i w:val="0"/>
                <w:sz w:val="24"/>
              </w:rPr>
              <w:t>[3]</w:t>
            </w:r>
          </w:p>
        </w:tc>
        <w:tc>
          <w:tcPr>
            <w:tcW w:w="1983" w:type="dxa"/>
          </w:tcPr>
          <w:p w14:paraId="002B3040">
            <w:pPr>
              <w:spacing w:before="40" w:after="40" w:line="360" w:lineRule="auto"/>
              <w:jc w:val="left"/>
            </w:pPr>
            <w:r>
              <w:rPr>
                <w:rFonts w:ascii="Times New Roman" w:hAnsi="Times New Roman" w:eastAsia="Times New Roman"/>
                <w:b w:val="0"/>
                <w:i w:val="0"/>
                <w:sz w:val="24"/>
              </w:rPr>
              <w:t>TypeScript Handbook</w:t>
            </w:r>
          </w:p>
        </w:tc>
        <w:tc>
          <w:tcPr>
            <w:tcW w:w="2135" w:type="dxa"/>
          </w:tcPr>
          <w:p w14:paraId="1ACAAA5F">
            <w:pPr>
              <w:spacing w:before="40" w:after="40" w:line="360" w:lineRule="auto"/>
              <w:jc w:val="left"/>
            </w:pPr>
            <w:r>
              <w:rPr>
                <w:rFonts w:ascii="Times New Roman" w:hAnsi="Times New Roman" w:eastAsia="Times New Roman"/>
                <w:b w:val="0"/>
                <w:i w:val="0"/>
                <w:sz w:val="24"/>
              </w:rPr>
              <w:t>Microsoft</w:t>
            </w:r>
          </w:p>
        </w:tc>
        <w:tc>
          <w:tcPr>
            <w:tcW w:w="893" w:type="dxa"/>
          </w:tcPr>
          <w:p w14:paraId="618AFA12">
            <w:pPr>
              <w:spacing w:before="40" w:after="40" w:line="360" w:lineRule="auto"/>
              <w:jc w:val="left"/>
            </w:pPr>
            <w:r>
              <w:rPr>
                <w:rFonts w:ascii="Times New Roman" w:hAnsi="Times New Roman" w:eastAsia="Times New Roman"/>
                <w:b w:val="0"/>
                <w:i w:val="0"/>
                <w:sz w:val="24"/>
              </w:rPr>
              <w:t>2024</w:t>
            </w:r>
          </w:p>
        </w:tc>
        <w:tc>
          <w:tcPr>
            <w:tcW w:w="3984" w:type="dxa"/>
          </w:tcPr>
          <w:p w14:paraId="01FA5D6B">
            <w:pPr>
              <w:spacing w:before="40" w:after="40" w:line="360" w:lineRule="auto"/>
              <w:jc w:val="left"/>
            </w:pPr>
            <w:r>
              <w:rPr>
                <w:rFonts w:ascii="Times New Roman" w:hAnsi="Times New Roman" w:eastAsia="Times New Roman"/>
                <w:b w:val="0"/>
                <w:i w:val="0"/>
                <w:sz w:val="24"/>
              </w:rPr>
              <w:t>https://www.typescriptlang.org/docs/</w:t>
            </w:r>
          </w:p>
        </w:tc>
      </w:tr>
      <w:tr w14:paraId="1757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4021FF84">
            <w:pPr>
              <w:spacing w:before="40" w:after="40" w:line="360" w:lineRule="auto"/>
              <w:jc w:val="left"/>
            </w:pPr>
            <w:r>
              <w:rPr>
                <w:rFonts w:ascii="Times New Roman" w:hAnsi="Times New Roman" w:eastAsia="Times New Roman"/>
                <w:b w:val="0"/>
                <w:i w:val="0"/>
                <w:sz w:val="24"/>
              </w:rPr>
              <w:t>[4]</w:t>
            </w:r>
          </w:p>
        </w:tc>
        <w:tc>
          <w:tcPr>
            <w:tcW w:w="1983" w:type="dxa"/>
          </w:tcPr>
          <w:p w14:paraId="7EAF1CF6">
            <w:pPr>
              <w:spacing w:before="40" w:after="40" w:line="360" w:lineRule="auto"/>
              <w:jc w:val="left"/>
            </w:pPr>
            <w:r>
              <w:rPr>
                <w:rFonts w:ascii="Times New Roman" w:hAnsi="Times New Roman" w:eastAsia="Times New Roman"/>
                <w:b w:val="0"/>
                <w:i w:val="0"/>
                <w:sz w:val="24"/>
              </w:rPr>
              <w:t>Tailwind CSS Documentation</w:t>
            </w:r>
          </w:p>
        </w:tc>
        <w:tc>
          <w:tcPr>
            <w:tcW w:w="2135" w:type="dxa"/>
          </w:tcPr>
          <w:p w14:paraId="3AE464C7">
            <w:pPr>
              <w:spacing w:before="40" w:after="40" w:line="360" w:lineRule="auto"/>
              <w:jc w:val="left"/>
            </w:pPr>
            <w:r>
              <w:rPr>
                <w:rFonts w:ascii="Times New Roman" w:hAnsi="Times New Roman" w:eastAsia="Times New Roman"/>
                <w:b w:val="0"/>
                <w:i w:val="0"/>
                <w:sz w:val="24"/>
              </w:rPr>
              <w:t>Tailwind Labs</w:t>
            </w:r>
          </w:p>
        </w:tc>
        <w:tc>
          <w:tcPr>
            <w:tcW w:w="893" w:type="dxa"/>
          </w:tcPr>
          <w:p w14:paraId="7034F988">
            <w:pPr>
              <w:spacing w:before="40" w:after="40" w:line="360" w:lineRule="auto"/>
              <w:jc w:val="left"/>
            </w:pPr>
            <w:r>
              <w:rPr>
                <w:rFonts w:ascii="Times New Roman" w:hAnsi="Times New Roman" w:eastAsia="Times New Roman"/>
                <w:b w:val="0"/>
                <w:i w:val="0"/>
                <w:sz w:val="24"/>
              </w:rPr>
              <w:t>2024</w:t>
            </w:r>
          </w:p>
        </w:tc>
        <w:tc>
          <w:tcPr>
            <w:tcW w:w="3984" w:type="dxa"/>
          </w:tcPr>
          <w:p w14:paraId="1D59D74A">
            <w:pPr>
              <w:spacing w:before="40" w:after="40" w:line="360" w:lineRule="auto"/>
              <w:jc w:val="left"/>
            </w:pPr>
            <w:r>
              <w:rPr>
                <w:rFonts w:ascii="Times New Roman" w:hAnsi="Times New Roman" w:eastAsia="Times New Roman"/>
                <w:b w:val="0"/>
                <w:i w:val="0"/>
                <w:sz w:val="24"/>
              </w:rPr>
              <w:t>https://tailwindcss.com/docs</w:t>
            </w:r>
          </w:p>
        </w:tc>
      </w:tr>
      <w:tr w14:paraId="0B077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6213C0A9">
            <w:pPr>
              <w:spacing w:before="40" w:after="40" w:line="360" w:lineRule="auto"/>
              <w:jc w:val="left"/>
            </w:pPr>
            <w:r>
              <w:rPr>
                <w:rFonts w:ascii="Times New Roman" w:hAnsi="Times New Roman" w:eastAsia="Times New Roman"/>
                <w:b w:val="0"/>
                <w:i w:val="0"/>
                <w:sz w:val="24"/>
              </w:rPr>
              <w:t>[5]</w:t>
            </w:r>
          </w:p>
        </w:tc>
        <w:tc>
          <w:tcPr>
            <w:tcW w:w="1983" w:type="dxa"/>
          </w:tcPr>
          <w:p w14:paraId="22231046">
            <w:pPr>
              <w:spacing w:before="40" w:after="40" w:line="360" w:lineRule="auto"/>
              <w:jc w:val="left"/>
            </w:pPr>
            <w:r>
              <w:rPr>
                <w:rFonts w:ascii="Times New Roman" w:hAnsi="Times New Roman" w:eastAsia="Times New Roman"/>
                <w:b w:val="0"/>
                <w:i w:val="0"/>
                <w:sz w:val="24"/>
              </w:rPr>
              <w:t>Supabase Documentation</w:t>
            </w:r>
          </w:p>
        </w:tc>
        <w:tc>
          <w:tcPr>
            <w:tcW w:w="2135" w:type="dxa"/>
          </w:tcPr>
          <w:p w14:paraId="3C90AFE2">
            <w:pPr>
              <w:spacing w:before="40" w:after="40" w:line="360" w:lineRule="auto"/>
              <w:jc w:val="left"/>
            </w:pPr>
            <w:r>
              <w:rPr>
                <w:rFonts w:ascii="Times New Roman" w:hAnsi="Times New Roman" w:eastAsia="Times New Roman"/>
                <w:b w:val="0"/>
                <w:i w:val="0"/>
                <w:sz w:val="24"/>
              </w:rPr>
              <w:t>Supabase Inc.</w:t>
            </w:r>
          </w:p>
        </w:tc>
        <w:tc>
          <w:tcPr>
            <w:tcW w:w="893" w:type="dxa"/>
          </w:tcPr>
          <w:p w14:paraId="030E046B">
            <w:pPr>
              <w:spacing w:before="40" w:after="40" w:line="360" w:lineRule="auto"/>
              <w:jc w:val="left"/>
            </w:pPr>
            <w:r>
              <w:rPr>
                <w:rFonts w:ascii="Times New Roman" w:hAnsi="Times New Roman" w:eastAsia="Times New Roman"/>
                <w:b w:val="0"/>
                <w:i w:val="0"/>
                <w:sz w:val="24"/>
              </w:rPr>
              <w:t>2024</w:t>
            </w:r>
          </w:p>
        </w:tc>
        <w:tc>
          <w:tcPr>
            <w:tcW w:w="3984" w:type="dxa"/>
          </w:tcPr>
          <w:p w14:paraId="235744A1">
            <w:pPr>
              <w:spacing w:before="40" w:after="40" w:line="360" w:lineRule="auto"/>
              <w:jc w:val="left"/>
            </w:pPr>
            <w:r>
              <w:rPr>
                <w:rFonts w:ascii="Times New Roman" w:hAnsi="Times New Roman" w:eastAsia="Times New Roman"/>
                <w:b w:val="0"/>
                <w:i w:val="0"/>
                <w:sz w:val="24"/>
              </w:rPr>
              <w:t>https://supabase.com/docs</w:t>
            </w:r>
          </w:p>
        </w:tc>
      </w:tr>
      <w:tr w14:paraId="5C3457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5672B264">
            <w:pPr>
              <w:spacing w:before="40" w:after="40" w:line="360" w:lineRule="auto"/>
              <w:jc w:val="left"/>
            </w:pPr>
            <w:r>
              <w:rPr>
                <w:rFonts w:ascii="Times New Roman" w:hAnsi="Times New Roman" w:eastAsia="Times New Roman"/>
                <w:b w:val="0"/>
                <w:i w:val="0"/>
                <w:sz w:val="24"/>
              </w:rPr>
              <w:t>[6]</w:t>
            </w:r>
          </w:p>
        </w:tc>
        <w:tc>
          <w:tcPr>
            <w:tcW w:w="1983" w:type="dxa"/>
          </w:tcPr>
          <w:p w14:paraId="633F1035">
            <w:pPr>
              <w:spacing w:before="40" w:after="40" w:line="360" w:lineRule="auto"/>
              <w:jc w:val="left"/>
            </w:pPr>
            <w:r>
              <w:rPr>
                <w:rFonts w:ascii="Times New Roman" w:hAnsi="Times New Roman" w:eastAsia="Times New Roman"/>
                <w:b w:val="0"/>
                <w:i w:val="0"/>
                <w:sz w:val="24"/>
              </w:rPr>
              <w:t>Supabase Auth Helpers for Next.js</w:t>
            </w:r>
          </w:p>
        </w:tc>
        <w:tc>
          <w:tcPr>
            <w:tcW w:w="2135" w:type="dxa"/>
          </w:tcPr>
          <w:p w14:paraId="7EB4AFAA">
            <w:pPr>
              <w:spacing w:before="40" w:after="40" w:line="360" w:lineRule="auto"/>
              <w:jc w:val="left"/>
            </w:pPr>
            <w:r>
              <w:rPr>
                <w:rFonts w:ascii="Times New Roman" w:hAnsi="Times New Roman" w:eastAsia="Times New Roman"/>
                <w:b w:val="0"/>
                <w:i w:val="0"/>
                <w:sz w:val="24"/>
              </w:rPr>
              <w:t>Supabase Inc.</w:t>
            </w:r>
          </w:p>
        </w:tc>
        <w:tc>
          <w:tcPr>
            <w:tcW w:w="893" w:type="dxa"/>
          </w:tcPr>
          <w:p w14:paraId="2AF7518D">
            <w:pPr>
              <w:spacing w:before="40" w:after="40" w:line="360" w:lineRule="auto"/>
              <w:jc w:val="left"/>
            </w:pPr>
            <w:r>
              <w:rPr>
                <w:rFonts w:ascii="Times New Roman" w:hAnsi="Times New Roman" w:eastAsia="Times New Roman"/>
                <w:b w:val="0"/>
                <w:i w:val="0"/>
                <w:sz w:val="24"/>
              </w:rPr>
              <w:t>2024</w:t>
            </w:r>
          </w:p>
        </w:tc>
        <w:tc>
          <w:tcPr>
            <w:tcW w:w="3984" w:type="dxa"/>
          </w:tcPr>
          <w:p w14:paraId="6D465C35">
            <w:pPr>
              <w:spacing w:before="40" w:after="40" w:line="360" w:lineRule="auto"/>
              <w:jc w:val="left"/>
            </w:pPr>
            <w:r>
              <w:rPr>
                <w:rFonts w:ascii="Times New Roman" w:hAnsi="Times New Roman" w:eastAsia="Times New Roman"/>
                <w:b w:val="0"/>
                <w:i w:val="0"/>
                <w:sz w:val="24"/>
              </w:rPr>
              <w:t>https://supabase.com/docs/guides/auth/auth-helpers/nextjs</w:t>
            </w:r>
          </w:p>
        </w:tc>
      </w:tr>
      <w:tr w14:paraId="1F49B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626" w:type="dxa"/>
          </w:tcPr>
          <w:p w14:paraId="54FAABC4">
            <w:pPr>
              <w:spacing w:before="40" w:after="40" w:line="360" w:lineRule="auto"/>
              <w:jc w:val="left"/>
            </w:pPr>
            <w:r>
              <w:rPr>
                <w:rFonts w:ascii="Times New Roman" w:hAnsi="Times New Roman" w:eastAsia="Times New Roman"/>
                <w:b w:val="0"/>
                <w:i w:val="0"/>
                <w:sz w:val="24"/>
              </w:rPr>
              <w:t>[7]</w:t>
            </w:r>
          </w:p>
        </w:tc>
        <w:tc>
          <w:tcPr>
            <w:tcW w:w="1983" w:type="dxa"/>
          </w:tcPr>
          <w:p w14:paraId="2F8F890F">
            <w:pPr>
              <w:spacing w:before="40" w:after="40" w:line="360" w:lineRule="auto"/>
              <w:jc w:val="left"/>
            </w:pPr>
            <w:r>
              <w:rPr>
                <w:rFonts w:ascii="Times New Roman" w:hAnsi="Times New Roman" w:eastAsia="Times New Roman"/>
                <w:b w:val="0"/>
                <w:i w:val="0"/>
                <w:sz w:val="24"/>
              </w:rPr>
              <w:t>Sonner Toast Library</w:t>
            </w:r>
          </w:p>
        </w:tc>
        <w:tc>
          <w:tcPr>
            <w:tcW w:w="2135" w:type="dxa"/>
          </w:tcPr>
          <w:p w14:paraId="542E22FB">
            <w:pPr>
              <w:spacing w:before="40" w:after="40" w:line="360" w:lineRule="auto"/>
              <w:jc w:val="left"/>
            </w:pPr>
            <w:r>
              <w:rPr>
                <w:rFonts w:ascii="Times New Roman" w:hAnsi="Times New Roman" w:eastAsia="Times New Roman"/>
                <w:b w:val="0"/>
                <w:i w:val="0"/>
                <w:sz w:val="24"/>
              </w:rPr>
              <w:t>Emil Kowalski</w:t>
            </w:r>
          </w:p>
        </w:tc>
        <w:tc>
          <w:tcPr>
            <w:tcW w:w="893" w:type="dxa"/>
          </w:tcPr>
          <w:p w14:paraId="2AF6AF18">
            <w:pPr>
              <w:spacing w:before="40" w:after="40" w:line="360" w:lineRule="auto"/>
              <w:jc w:val="left"/>
            </w:pPr>
            <w:r>
              <w:rPr>
                <w:rFonts w:ascii="Times New Roman" w:hAnsi="Times New Roman" w:eastAsia="Times New Roman"/>
                <w:b w:val="0"/>
                <w:i w:val="0"/>
                <w:sz w:val="24"/>
              </w:rPr>
              <w:t>2024</w:t>
            </w:r>
          </w:p>
        </w:tc>
        <w:tc>
          <w:tcPr>
            <w:tcW w:w="3984" w:type="dxa"/>
          </w:tcPr>
          <w:p w14:paraId="31895EC5">
            <w:pPr>
              <w:spacing w:before="40" w:after="40" w:line="360" w:lineRule="auto"/>
              <w:jc w:val="left"/>
            </w:pPr>
            <w:r>
              <w:rPr>
                <w:rFonts w:ascii="Times New Roman" w:hAnsi="Times New Roman" w:eastAsia="Times New Roman"/>
                <w:b w:val="0"/>
                <w:i w:val="0"/>
                <w:sz w:val="24"/>
              </w:rPr>
              <w:t>https://sonner.emilkowal.ski/</w:t>
            </w:r>
          </w:p>
        </w:tc>
      </w:tr>
      <w:tr w14:paraId="4D13F1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2E354FAF">
            <w:pPr>
              <w:spacing w:before="40" w:after="40" w:line="360" w:lineRule="auto"/>
              <w:jc w:val="left"/>
            </w:pPr>
            <w:r>
              <w:rPr>
                <w:rFonts w:ascii="Times New Roman" w:hAnsi="Times New Roman" w:eastAsia="Times New Roman"/>
                <w:b w:val="0"/>
                <w:i w:val="0"/>
                <w:sz w:val="24"/>
              </w:rPr>
              <w:t>[8]</w:t>
            </w:r>
          </w:p>
        </w:tc>
        <w:tc>
          <w:tcPr>
            <w:tcW w:w="1983" w:type="dxa"/>
          </w:tcPr>
          <w:p w14:paraId="4CA9BA2A">
            <w:pPr>
              <w:spacing w:before="40" w:after="40" w:line="360" w:lineRule="auto"/>
              <w:jc w:val="left"/>
            </w:pPr>
            <w:r>
              <w:rPr>
                <w:rFonts w:ascii="Times New Roman" w:hAnsi="Times New Roman" w:eastAsia="Times New Roman"/>
                <w:b w:val="0"/>
                <w:i w:val="0"/>
                <w:sz w:val="24"/>
              </w:rPr>
              <w:t>Express.js 5 Documentation</w:t>
            </w:r>
          </w:p>
        </w:tc>
        <w:tc>
          <w:tcPr>
            <w:tcW w:w="2135" w:type="dxa"/>
          </w:tcPr>
          <w:p w14:paraId="14959810">
            <w:pPr>
              <w:spacing w:before="40" w:after="40" w:line="360" w:lineRule="auto"/>
              <w:jc w:val="left"/>
            </w:pPr>
            <w:r>
              <w:rPr>
                <w:rFonts w:ascii="Times New Roman" w:hAnsi="Times New Roman" w:eastAsia="Times New Roman"/>
                <w:b w:val="0"/>
                <w:i w:val="0"/>
                <w:sz w:val="24"/>
              </w:rPr>
              <w:t>OpenJS Foundation</w:t>
            </w:r>
          </w:p>
        </w:tc>
        <w:tc>
          <w:tcPr>
            <w:tcW w:w="893" w:type="dxa"/>
          </w:tcPr>
          <w:p w14:paraId="7027AF9A">
            <w:pPr>
              <w:spacing w:before="40" w:after="40" w:line="360" w:lineRule="auto"/>
              <w:jc w:val="left"/>
            </w:pPr>
            <w:r>
              <w:rPr>
                <w:rFonts w:ascii="Times New Roman" w:hAnsi="Times New Roman" w:eastAsia="Times New Roman"/>
                <w:b w:val="0"/>
                <w:i w:val="0"/>
                <w:sz w:val="24"/>
              </w:rPr>
              <w:t>2024</w:t>
            </w:r>
          </w:p>
        </w:tc>
        <w:tc>
          <w:tcPr>
            <w:tcW w:w="3984" w:type="dxa"/>
          </w:tcPr>
          <w:p w14:paraId="5560CA84">
            <w:pPr>
              <w:spacing w:before="40" w:after="40" w:line="360" w:lineRule="auto"/>
              <w:jc w:val="left"/>
            </w:pPr>
            <w:r>
              <w:rPr>
                <w:rFonts w:ascii="Times New Roman" w:hAnsi="Times New Roman" w:eastAsia="Times New Roman"/>
                <w:b w:val="0"/>
                <w:i w:val="0"/>
                <w:sz w:val="24"/>
              </w:rPr>
              <w:t>https://expressjs.com/</w:t>
            </w:r>
          </w:p>
        </w:tc>
      </w:tr>
      <w:tr w14:paraId="72D7DE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61081BCB">
            <w:pPr>
              <w:spacing w:before="40" w:after="40" w:line="360" w:lineRule="auto"/>
              <w:jc w:val="left"/>
            </w:pPr>
            <w:r>
              <w:rPr>
                <w:rFonts w:ascii="Times New Roman" w:hAnsi="Times New Roman" w:eastAsia="Times New Roman"/>
                <w:b w:val="0"/>
                <w:i w:val="0"/>
                <w:sz w:val="24"/>
              </w:rPr>
              <w:t>[9]</w:t>
            </w:r>
          </w:p>
        </w:tc>
        <w:tc>
          <w:tcPr>
            <w:tcW w:w="1983" w:type="dxa"/>
          </w:tcPr>
          <w:p w14:paraId="5A07649D">
            <w:pPr>
              <w:spacing w:before="40" w:after="40" w:line="360" w:lineRule="auto"/>
              <w:jc w:val="left"/>
            </w:pPr>
            <w:r>
              <w:rPr>
                <w:rFonts w:ascii="Times New Roman" w:hAnsi="Times New Roman" w:eastAsia="Times New Roman"/>
                <w:b w:val="0"/>
                <w:i w:val="0"/>
                <w:sz w:val="24"/>
              </w:rPr>
              <w:t>Prisma ORM Documentation</w:t>
            </w:r>
          </w:p>
        </w:tc>
        <w:tc>
          <w:tcPr>
            <w:tcW w:w="2135" w:type="dxa"/>
          </w:tcPr>
          <w:p w14:paraId="0875C473">
            <w:pPr>
              <w:spacing w:before="40" w:after="40" w:line="360" w:lineRule="auto"/>
              <w:jc w:val="left"/>
            </w:pPr>
            <w:r>
              <w:rPr>
                <w:rFonts w:ascii="Times New Roman" w:hAnsi="Times New Roman" w:eastAsia="Times New Roman"/>
                <w:b w:val="0"/>
                <w:i w:val="0"/>
                <w:sz w:val="24"/>
              </w:rPr>
              <w:t>Prisma Data Inc.</w:t>
            </w:r>
          </w:p>
        </w:tc>
        <w:tc>
          <w:tcPr>
            <w:tcW w:w="893" w:type="dxa"/>
          </w:tcPr>
          <w:p w14:paraId="36B461A6">
            <w:pPr>
              <w:spacing w:before="40" w:after="40" w:line="360" w:lineRule="auto"/>
              <w:jc w:val="left"/>
            </w:pPr>
            <w:r>
              <w:rPr>
                <w:rFonts w:ascii="Times New Roman" w:hAnsi="Times New Roman" w:eastAsia="Times New Roman"/>
                <w:b w:val="0"/>
                <w:i w:val="0"/>
                <w:sz w:val="24"/>
              </w:rPr>
              <w:t>2024</w:t>
            </w:r>
          </w:p>
        </w:tc>
        <w:tc>
          <w:tcPr>
            <w:tcW w:w="3984" w:type="dxa"/>
          </w:tcPr>
          <w:p w14:paraId="0F6A3B77">
            <w:pPr>
              <w:spacing w:before="40" w:after="40" w:line="360" w:lineRule="auto"/>
              <w:jc w:val="left"/>
            </w:pPr>
            <w:r>
              <w:rPr>
                <w:rFonts w:ascii="Times New Roman" w:hAnsi="Times New Roman" w:eastAsia="Times New Roman"/>
                <w:b w:val="0"/>
                <w:i w:val="0"/>
                <w:sz w:val="24"/>
              </w:rPr>
              <w:t>https://www.prisma.io/docs/</w:t>
            </w:r>
          </w:p>
        </w:tc>
      </w:tr>
      <w:tr w14:paraId="1B27BF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341114F2">
            <w:pPr>
              <w:spacing w:before="40" w:after="40" w:line="360" w:lineRule="auto"/>
              <w:jc w:val="left"/>
            </w:pPr>
            <w:r>
              <w:rPr>
                <w:rFonts w:ascii="Times New Roman" w:hAnsi="Times New Roman" w:eastAsia="Times New Roman"/>
                <w:b w:val="0"/>
                <w:i w:val="0"/>
                <w:sz w:val="24"/>
              </w:rPr>
              <w:t>[10]</w:t>
            </w:r>
          </w:p>
        </w:tc>
        <w:tc>
          <w:tcPr>
            <w:tcW w:w="1983" w:type="dxa"/>
          </w:tcPr>
          <w:p w14:paraId="1058134F">
            <w:pPr>
              <w:spacing w:before="40" w:after="40" w:line="360" w:lineRule="auto"/>
              <w:jc w:val="left"/>
            </w:pPr>
            <w:r>
              <w:rPr>
                <w:rFonts w:ascii="Times New Roman" w:hAnsi="Times New Roman" w:eastAsia="Times New Roman"/>
                <w:b w:val="0"/>
                <w:i w:val="0"/>
                <w:sz w:val="24"/>
              </w:rPr>
              <w:t>JSON Web Tokens (JWT)</w:t>
            </w:r>
          </w:p>
        </w:tc>
        <w:tc>
          <w:tcPr>
            <w:tcW w:w="2135" w:type="dxa"/>
          </w:tcPr>
          <w:p w14:paraId="27C28779">
            <w:pPr>
              <w:spacing w:before="40" w:after="40" w:line="360" w:lineRule="auto"/>
              <w:jc w:val="left"/>
            </w:pPr>
            <w:r>
              <w:rPr>
                <w:rFonts w:ascii="Times New Roman" w:hAnsi="Times New Roman" w:eastAsia="Times New Roman"/>
                <w:b w:val="0"/>
                <w:i w:val="0"/>
                <w:sz w:val="24"/>
              </w:rPr>
              <w:t>Auth0 / RFC 7519</w:t>
            </w:r>
          </w:p>
        </w:tc>
        <w:tc>
          <w:tcPr>
            <w:tcW w:w="893" w:type="dxa"/>
          </w:tcPr>
          <w:p w14:paraId="49D481D8">
            <w:pPr>
              <w:spacing w:before="40" w:after="40" w:line="360" w:lineRule="auto"/>
              <w:jc w:val="left"/>
            </w:pPr>
            <w:r>
              <w:rPr>
                <w:rFonts w:ascii="Times New Roman" w:hAnsi="Times New Roman" w:eastAsia="Times New Roman"/>
                <w:b w:val="0"/>
                <w:i w:val="0"/>
                <w:sz w:val="24"/>
              </w:rPr>
              <w:t>2024</w:t>
            </w:r>
          </w:p>
        </w:tc>
        <w:tc>
          <w:tcPr>
            <w:tcW w:w="3984" w:type="dxa"/>
          </w:tcPr>
          <w:p w14:paraId="1AAD617A">
            <w:pPr>
              <w:spacing w:before="40" w:after="40" w:line="360" w:lineRule="auto"/>
              <w:jc w:val="left"/>
            </w:pPr>
            <w:r>
              <w:rPr>
                <w:rFonts w:ascii="Times New Roman" w:hAnsi="Times New Roman" w:eastAsia="Times New Roman"/>
                <w:b w:val="0"/>
                <w:i w:val="0"/>
                <w:sz w:val="24"/>
              </w:rPr>
              <w:t>https://jwt.io/introduction</w:t>
            </w:r>
          </w:p>
        </w:tc>
      </w:tr>
      <w:tr w14:paraId="16684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5A90580A">
            <w:pPr>
              <w:spacing w:before="40" w:after="40" w:line="360" w:lineRule="auto"/>
              <w:jc w:val="left"/>
            </w:pPr>
            <w:r>
              <w:rPr>
                <w:rFonts w:ascii="Times New Roman" w:hAnsi="Times New Roman" w:eastAsia="Times New Roman"/>
                <w:b w:val="0"/>
                <w:i w:val="0"/>
                <w:sz w:val="24"/>
              </w:rPr>
              <w:t>[11]</w:t>
            </w:r>
          </w:p>
        </w:tc>
        <w:tc>
          <w:tcPr>
            <w:tcW w:w="1983" w:type="dxa"/>
          </w:tcPr>
          <w:p w14:paraId="43EF06FA">
            <w:pPr>
              <w:spacing w:before="40" w:after="40" w:line="360" w:lineRule="auto"/>
              <w:jc w:val="left"/>
            </w:pPr>
            <w:r>
              <w:rPr>
                <w:rFonts w:ascii="Times New Roman" w:hAnsi="Times New Roman" w:eastAsia="Times New Roman"/>
                <w:b w:val="0"/>
                <w:i w:val="0"/>
                <w:sz w:val="24"/>
              </w:rPr>
              <w:t>Zod Schema Validation</w:t>
            </w:r>
          </w:p>
        </w:tc>
        <w:tc>
          <w:tcPr>
            <w:tcW w:w="2135" w:type="dxa"/>
          </w:tcPr>
          <w:p w14:paraId="26528A66">
            <w:pPr>
              <w:spacing w:before="40" w:after="40" w:line="360" w:lineRule="auto"/>
              <w:jc w:val="left"/>
            </w:pPr>
            <w:r>
              <w:rPr>
                <w:rFonts w:ascii="Times New Roman" w:hAnsi="Times New Roman" w:eastAsia="Times New Roman"/>
                <w:b w:val="0"/>
                <w:i w:val="0"/>
                <w:sz w:val="24"/>
              </w:rPr>
              <w:t>Colin McDonnell</w:t>
            </w:r>
          </w:p>
        </w:tc>
        <w:tc>
          <w:tcPr>
            <w:tcW w:w="893" w:type="dxa"/>
          </w:tcPr>
          <w:p w14:paraId="7CE2B89C">
            <w:pPr>
              <w:spacing w:before="40" w:after="40" w:line="360" w:lineRule="auto"/>
              <w:jc w:val="left"/>
            </w:pPr>
            <w:r>
              <w:rPr>
                <w:rFonts w:ascii="Times New Roman" w:hAnsi="Times New Roman" w:eastAsia="Times New Roman"/>
                <w:b w:val="0"/>
                <w:i w:val="0"/>
                <w:sz w:val="24"/>
              </w:rPr>
              <w:t>2024</w:t>
            </w:r>
          </w:p>
        </w:tc>
        <w:tc>
          <w:tcPr>
            <w:tcW w:w="3984" w:type="dxa"/>
          </w:tcPr>
          <w:p w14:paraId="1782EE69">
            <w:pPr>
              <w:spacing w:before="40" w:after="40" w:line="360" w:lineRule="auto"/>
              <w:jc w:val="left"/>
            </w:pPr>
            <w:r>
              <w:rPr>
                <w:rFonts w:ascii="Times New Roman" w:hAnsi="Times New Roman" w:eastAsia="Times New Roman"/>
                <w:b w:val="0"/>
                <w:i w:val="0"/>
                <w:sz w:val="24"/>
              </w:rPr>
              <w:t>https://zod.dev/</w:t>
            </w:r>
          </w:p>
        </w:tc>
      </w:tr>
      <w:tr w14:paraId="3CDA8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4D1D4A97">
            <w:pPr>
              <w:spacing w:before="40" w:after="40" w:line="360" w:lineRule="auto"/>
              <w:jc w:val="left"/>
            </w:pPr>
            <w:r>
              <w:rPr>
                <w:rFonts w:ascii="Times New Roman" w:hAnsi="Times New Roman" w:eastAsia="Times New Roman"/>
                <w:b w:val="0"/>
                <w:i w:val="0"/>
                <w:sz w:val="24"/>
              </w:rPr>
              <w:t>[12]</w:t>
            </w:r>
          </w:p>
        </w:tc>
        <w:tc>
          <w:tcPr>
            <w:tcW w:w="1983" w:type="dxa"/>
          </w:tcPr>
          <w:p w14:paraId="7C87B705">
            <w:pPr>
              <w:spacing w:before="40" w:after="40" w:line="360" w:lineRule="auto"/>
              <w:jc w:val="left"/>
            </w:pPr>
            <w:r>
              <w:rPr>
                <w:rFonts w:ascii="Times New Roman" w:hAnsi="Times New Roman" w:eastAsia="Times New Roman"/>
                <w:b w:val="0"/>
                <w:i w:val="0"/>
                <w:sz w:val="24"/>
              </w:rPr>
              <w:t>Swagger UI / OpenAPI 3.0</w:t>
            </w:r>
          </w:p>
        </w:tc>
        <w:tc>
          <w:tcPr>
            <w:tcW w:w="2135" w:type="dxa"/>
          </w:tcPr>
          <w:p w14:paraId="6C05D113">
            <w:pPr>
              <w:spacing w:before="40" w:after="40" w:line="360" w:lineRule="auto"/>
              <w:jc w:val="left"/>
            </w:pPr>
            <w:r>
              <w:rPr>
                <w:rFonts w:ascii="Times New Roman" w:hAnsi="Times New Roman" w:eastAsia="Times New Roman"/>
                <w:b w:val="0"/>
                <w:i w:val="0"/>
                <w:sz w:val="24"/>
              </w:rPr>
              <w:t>SmartBear Software</w:t>
            </w:r>
          </w:p>
        </w:tc>
        <w:tc>
          <w:tcPr>
            <w:tcW w:w="893" w:type="dxa"/>
          </w:tcPr>
          <w:p w14:paraId="1BC1EC50">
            <w:pPr>
              <w:spacing w:before="40" w:after="40" w:line="360" w:lineRule="auto"/>
              <w:jc w:val="left"/>
            </w:pPr>
            <w:r>
              <w:rPr>
                <w:rFonts w:ascii="Times New Roman" w:hAnsi="Times New Roman" w:eastAsia="Times New Roman"/>
                <w:b w:val="0"/>
                <w:i w:val="0"/>
                <w:sz w:val="24"/>
              </w:rPr>
              <w:t>2024</w:t>
            </w:r>
          </w:p>
        </w:tc>
        <w:tc>
          <w:tcPr>
            <w:tcW w:w="3984" w:type="dxa"/>
          </w:tcPr>
          <w:p w14:paraId="4E1F8AB2">
            <w:pPr>
              <w:spacing w:before="40" w:after="40" w:line="360" w:lineRule="auto"/>
              <w:jc w:val="left"/>
            </w:pPr>
            <w:r>
              <w:rPr>
                <w:rFonts w:ascii="Times New Roman" w:hAnsi="Times New Roman" w:eastAsia="Times New Roman"/>
                <w:b w:val="0"/>
                <w:i w:val="0"/>
                <w:sz w:val="24"/>
              </w:rPr>
              <w:t>https://swagger.io/tools/swagger-ui/</w:t>
            </w:r>
          </w:p>
        </w:tc>
      </w:tr>
      <w:tr w14:paraId="5FA471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4B6A931C">
            <w:pPr>
              <w:spacing w:before="40" w:after="40" w:line="360" w:lineRule="auto"/>
              <w:jc w:val="left"/>
            </w:pPr>
            <w:r>
              <w:rPr>
                <w:rFonts w:ascii="Times New Roman" w:hAnsi="Times New Roman" w:eastAsia="Times New Roman"/>
                <w:b w:val="0"/>
                <w:i w:val="0"/>
                <w:sz w:val="24"/>
              </w:rPr>
              <w:t>[13]</w:t>
            </w:r>
          </w:p>
        </w:tc>
        <w:tc>
          <w:tcPr>
            <w:tcW w:w="1983" w:type="dxa"/>
          </w:tcPr>
          <w:p w14:paraId="6513F204">
            <w:pPr>
              <w:spacing w:before="40" w:after="40" w:line="360" w:lineRule="auto"/>
              <w:jc w:val="left"/>
            </w:pPr>
            <w:r>
              <w:rPr>
                <w:rFonts w:ascii="Times New Roman" w:hAnsi="Times New Roman" w:eastAsia="Times New Roman"/>
                <w:b w:val="0"/>
                <w:i w:val="0"/>
                <w:sz w:val="24"/>
              </w:rPr>
              <w:t>Helmet.js Security</w:t>
            </w:r>
          </w:p>
        </w:tc>
        <w:tc>
          <w:tcPr>
            <w:tcW w:w="2135" w:type="dxa"/>
          </w:tcPr>
          <w:p w14:paraId="2C358DF8">
            <w:pPr>
              <w:spacing w:before="40" w:after="40" w:line="360" w:lineRule="auto"/>
              <w:jc w:val="left"/>
            </w:pPr>
            <w:r>
              <w:rPr>
                <w:rFonts w:ascii="Times New Roman" w:hAnsi="Times New Roman" w:eastAsia="Times New Roman"/>
                <w:b w:val="0"/>
                <w:i w:val="0"/>
                <w:sz w:val="24"/>
              </w:rPr>
              <w:t>Adam Baldwin</w:t>
            </w:r>
          </w:p>
        </w:tc>
        <w:tc>
          <w:tcPr>
            <w:tcW w:w="893" w:type="dxa"/>
          </w:tcPr>
          <w:p w14:paraId="3BC75685">
            <w:pPr>
              <w:spacing w:before="40" w:after="40" w:line="360" w:lineRule="auto"/>
              <w:jc w:val="left"/>
            </w:pPr>
            <w:r>
              <w:rPr>
                <w:rFonts w:ascii="Times New Roman" w:hAnsi="Times New Roman" w:eastAsia="Times New Roman"/>
                <w:b w:val="0"/>
                <w:i w:val="0"/>
                <w:sz w:val="24"/>
              </w:rPr>
              <w:t>2024</w:t>
            </w:r>
          </w:p>
        </w:tc>
        <w:tc>
          <w:tcPr>
            <w:tcW w:w="3984" w:type="dxa"/>
          </w:tcPr>
          <w:p w14:paraId="6E699F99">
            <w:pPr>
              <w:spacing w:before="40" w:after="40" w:line="360" w:lineRule="auto"/>
              <w:jc w:val="left"/>
            </w:pPr>
            <w:r>
              <w:rPr>
                <w:rFonts w:ascii="Times New Roman" w:hAnsi="Times New Roman" w:eastAsia="Times New Roman"/>
                <w:b w:val="0"/>
                <w:i w:val="0"/>
                <w:sz w:val="24"/>
              </w:rPr>
              <w:t>https://helmetjs.github.io/</w:t>
            </w:r>
          </w:p>
        </w:tc>
      </w:tr>
      <w:tr w14:paraId="11AEA8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1ADDF2E6">
            <w:pPr>
              <w:spacing w:before="40" w:after="40" w:line="360" w:lineRule="auto"/>
              <w:jc w:val="left"/>
            </w:pPr>
            <w:r>
              <w:rPr>
                <w:rFonts w:ascii="Times New Roman" w:hAnsi="Times New Roman" w:eastAsia="Times New Roman"/>
                <w:b w:val="0"/>
                <w:i w:val="0"/>
                <w:sz w:val="24"/>
              </w:rPr>
              <w:t>[14]</w:t>
            </w:r>
          </w:p>
        </w:tc>
        <w:tc>
          <w:tcPr>
            <w:tcW w:w="1983" w:type="dxa"/>
          </w:tcPr>
          <w:p w14:paraId="72000744">
            <w:pPr>
              <w:spacing w:before="40" w:after="40" w:line="360" w:lineRule="auto"/>
              <w:jc w:val="left"/>
            </w:pPr>
            <w:r>
              <w:rPr>
                <w:rFonts w:ascii="Times New Roman" w:hAnsi="Times New Roman" w:eastAsia="Times New Roman"/>
                <w:b w:val="0"/>
                <w:i w:val="0"/>
                <w:sz w:val="24"/>
              </w:rPr>
              <w:t>bcrypt.js Password Hashing</w:t>
            </w:r>
          </w:p>
        </w:tc>
        <w:tc>
          <w:tcPr>
            <w:tcW w:w="2135" w:type="dxa"/>
          </w:tcPr>
          <w:p w14:paraId="23D85DA2">
            <w:pPr>
              <w:spacing w:before="40" w:after="40" w:line="360" w:lineRule="auto"/>
              <w:jc w:val="left"/>
            </w:pPr>
            <w:r>
              <w:rPr>
                <w:rFonts w:ascii="Times New Roman" w:hAnsi="Times New Roman" w:eastAsia="Times New Roman"/>
                <w:b w:val="0"/>
                <w:i w:val="0"/>
                <w:sz w:val="24"/>
              </w:rPr>
              <w:t>Daniel Wirtz</w:t>
            </w:r>
          </w:p>
        </w:tc>
        <w:tc>
          <w:tcPr>
            <w:tcW w:w="893" w:type="dxa"/>
          </w:tcPr>
          <w:p w14:paraId="141C3536">
            <w:pPr>
              <w:spacing w:before="40" w:after="40" w:line="360" w:lineRule="auto"/>
              <w:jc w:val="left"/>
            </w:pPr>
            <w:r>
              <w:rPr>
                <w:rFonts w:ascii="Times New Roman" w:hAnsi="Times New Roman" w:eastAsia="Times New Roman"/>
                <w:b w:val="0"/>
                <w:i w:val="0"/>
                <w:sz w:val="24"/>
              </w:rPr>
              <w:t>2024</w:t>
            </w:r>
          </w:p>
        </w:tc>
        <w:tc>
          <w:tcPr>
            <w:tcW w:w="3984" w:type="dxa"/>
          </w:tcPr>
          <w:p w14:paraId="1B5042AE">
            <w:pPr>
              <w:spacing w:before="40" w:after="40" w:line="360" w:lineRule="auto"/>
              <w:jc w:val="left"/>
            </w:pPr>
            <w:r>
              <w:rPr>
                <w:rFonts w:ascii="Times New Roman" w:hAnsi="Times New Roman" w:eastAsia="Times New Roman"/>
                <w:b w:val="0"/>
                <w:i w:val="0"/>
                <w:sz w:val="24"/>
              </w:rPr>
              <w:t>https://github.com/dcodeIO/bcrypt.js</w:t>
            </w:r>
          </w:p>
        </w:tc>
      </w:tr>
      <w:tr w14:paraId="5C672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61F5F580">
            <w:pPr>
              <w:spacing w:before="40" w:after="40" w:line="360" w:lineRule="auto"/>
              <w:jc w:val="left"/>
            </w:pPr>
            <w:r>
              <w:rPr>
                <w:rFonts w:ascii="Times New Roman" w:hAnsi="Times New Roman" w:eastAsia="Times New Roman"/>
                <w:b w:val="0"/>
                <w:i w:val="0"/>
                <w:sz w:val="24"/>
              </w:rPr>
              <w:t>[15]</w:t>
            </w:r>
          </w:p>
        </w:tc>
        <w:tc>
          <w:tcPr>
            <w:tcW w:w="1983" w:type="dxa"/>
          </w:tcPr>
          <w:p w14:paraId="29C420ED">
            <w:pPr>
              <w:spacing w:before="40" w:after="40" w:line="360" w:lineRule="auto"/>
              <w:jc w:val="left"/>
            </w:pPr>
            <w:r>
              <w:rPr>
                <w:rFonts w:ascii="Times New Roman" w:hAnsi="Times New Roman" w:eastAsia="Times New Roman"/>
                <w:b w:val="0"/>
                <w:i w:val="0"/>
                <w:sz w:val="24"/>
              </w:rPr>
              <w:t>Multer File Upload Middleware</w:t>
            </w:r>
          </w:p>
        </w:tc>
        <w:tc>
          <w:tcPr>
            <w:tcW w:w="2135" w:type="dxa"/>
          </w:tcPr>
          <w:p w14:paraId="47CB32A7">
            <w:pPr>
              <w:spacing w:before="40" w:after="40" w:line="360" w:lineRule="auto"/>
              <w:jc w:val="left"/>
            </w:pPr>
            <w:r>
              <w:rPr>
                <w:rFonts w:ascii="Times New Roman" w:hAnsi="Times New Roman" w:eastAsia="Times New Roman"/>
                <w:b w:val="0"/>
                <w:i w:val="0"/>
                <w:sz w:val="24"/>
              </w:rPr>
              <w:t>Express Team</w:t>
            </w:r>
          </w:p>
        </w:tc>
        <w:tc>
          <w:tcPr>
            <w:tcW w:w="893" w:type="dxa"/>
          </w:tcPr>
          <w:p w14:paraId="227450B1">
            <w:pPr>
              <w:spacing w:before="40" w:after="40" w:line="360" w:lineRule="auto"/>
              <w:jc w:val="left"/>
            </w:pPr>
            <w:r>
              <w:rPr>
                <w:rFonts w:ascii="Times New Roman" w:hAnsi="Times New Roman" w:eastAsia="Times New Roman"/>
                <w:b w:val="0"/>
                <w:i w:val="0"/>
                <w:sz w:val="24"/>
              </w:rPr>
              <w:t>2024</w:t>
            </w:r>
          </w:p>
        </w:tc>
        <w:tc>
          <w:tcPr>
            <w:tcW w:w="3984" w:type="dxa"/>
          </w:tcPr>
          <w:p w14:paraId="72E7E05E">
            <w:pPr>
              <w:spacing w:before="40" w:after="40" w:line="360" w:lineRule="auto"/>
              <w:jc w:val="left"/>
            </w:pPr>
            <w:r>
              <w:rPr>
                <w:rFonts w:ascii="Times New Roman" w:hAnsi="Times New Roman" w:eastAsia="Times New Roman"/>
                <w:b w:val="0"/>
                <w:i w:val="0"/>
                <w:sz w:val="24"/>
              </w:rPr>
              <w:t>https://github.com/expressjs/multer</w:t>
            </w:r>
          </w:p>
        </w:tc>
      </w:tr>
      <w:tr w14:paraId="10EAC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713117C0">
            <w:pPr>
              <w:spacing w:before="40" w:after="40" w:line="360" w:lineRule="auto"/>
              <w:jc w:val="left"/>
            </w:pPr>
            <w:r>
              <w:rPr>
                <w:rFonts w:ascii="Times New Roman" w:hAnsi="Times New Roman" w:eastAsia="Times New Roman"/>
                <w:b w:val="0"/>
                <w:i w:val="0"/>
                <w:sz w:val="24"/>
              </w:rPr>
              <w:t>[16]</w:t>
            </w:r>
          </w:p>
        </w:tc>
        <w:tc>
          <w:tcPr>
            <w:tcW w:w="1983" w:type="dxa"/>
          </w:tcPr>
          <w:p w14:paraId="31587D7F">
            <w:pPr>
              <w:spacing w:before="40" w:after="40" w:line="360" w:lineRule="auto"/>
              <w:jc w:val="left"/>
            </w:pPr>
            <w:r>
              <w:rPr>
                <w:rFonts w:ascii="Times New Roman" w:hAnsi="Times New Roman" w:eastAsia="Times New Roman"/>
                <w:b w:val="0"/>
                <w:i w:val="0"/>
                <w:sz w:val="24"/>
              </w:rPr>
              <w:t>PostgreSQL 16 Documentation</w:t>
            </w:r>
          </w:p>
        </w:tc>
        <w:tc>
          <w:tcPr>
            <w:tcW w:w="2135" w:type="dxa"/>
          </w:tcPr>
          <w:p w14:paraId="5D03674C">
            <w:pPr>
              <w:spacing w:before="40" w:after="40" w:line="360" w:lineRule="auto"/>
              <w:jc w:val="left"/>
            </w:pPr>
            <w:r>
              <w:rPr>
                <w:rFonts w:ascii="Times New Roman" w:hAnsi="Times New Roman" w:eastAsia="Times New Roman"/>
                <w:b w:val="0"/>
                <w:i w:val="0"/>
                <w:sz w:val="24"/>
              </w:rPr>
              <w:t>PostgreSQL Global Development Group</w:t>
            </w:r>
          </w:p>
        </w:tc>
        <w:tc>
          <w:tcPr>
            <w:tcW w:w="893" w:type="dxa"/>
          </w:tcPr>
          <w:p w14:paraId="2F520BF0">
            <w:pPr>
              <w:spacing w:before="40" w:after="40" w:line="360" w:lineRule="auto"/>
              <w:jc w:val="left"/>
            </w:pPr>
            <w:r>
              <w:rPr>
                <w:rFonts w:ascii="Times New Roman" w:hAnsi="Times New Roman" w:eastAsia="Times New Roman"/>
                <w:b w:val="0"/>
                <w:i w:val="0"/>
                <w:sz w:val="24"/>
              </w:rPr>
              <w:t>2024</w:t>
            </w:r>
          </w:p>
        </w:tc>
        <w:tc>
          <w:tcPr>
            <w:tcW w:w="3984" w:type="dxa"/>
          </w:tcPr>
          <w:p w14:paraId="26E777F8">
            <w:pPr>
              <w:spacing w:before="40" w:after="40" w:line="360" w:lineRule="auto"/>
              <w:jc w:val="left"/>
            </w:pPr>
            <w:r>
              <w:rPr>
                <w:rFonts w:ascii="Times New Roman" w:hAnsi="Times New Roman" w:eastAsia="Times New Roman"/>
                <w:b w:val="0"/>
                <w:i w:val="0"/>
                <w:sz w:val="24"/>
              </w:rPr>
              <w:t>https://www.postgresql.org/docs/16/</w:t>
            </w:r>
          </w:p>
        </w:tc>
      </w:tr>
      <w:tr w14:paraId="5C0443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2D017661">
            <w:pPr>
              <w:spacing w:before="40" w:after="40" w:line="360" w:lineRule="auto"/>
              <w:jc w:val="left"/>
            </w:pPr>
            <w:r>
              <w:rPr>
                <w:rFonts w:ascii="Times New Roman" w:hAnsi="Times New Roman" w:eastAsia="Times New Roman"/>
                <w:b w:val="0"/>
                <w:i w:val="0"/>
                <w:sz w:val="24"/>
              </w:rPr>
              <w:t>[17]</w:t>
            </w:r>
          </w:p>
        </w:tc>
        <w:tc>
          <w:tcPr>
            <w:tcW w:w="1983" w:type="dxa"/>
          </w:tcPr>
          <w:p w14:paraId="166C28D1">
            <w:pPr>
              <w:spacing w:before="40" w:after="40" w:line="360" w:lineRule="auto"/>
              <w:jc w:val="left"/>
            </w:pPr>
            <w:r>
              <w:rPr>
                <w:rFonts w:ascii="Times New Roman" w:hAnsi="Times New Roman" w:eastAsia="Times New Roman"/>
                <w:b w:val="0"/>
                <w:i w:val="0"/>
                <w:sz w:val="24"/>
              </w:rPr>
              <w:t>Neon Serverless PostgreSQL</w:t>
            </w:r>
          </w:p>
        </w:tc>
        <w:tc>
          <w:tcPr>
            <w:tcW w:w="2135" w:type="dxa"/>
          </w:tcPr>
          <w:p w14:paraId="63805C70">
            <w:pPr>
              <w:spacing w:before="40" w:after="40" w:line="360" w:lineRule="auto"/>
              <w:jc w:val="left"/>
            </w:pPr>
            <w:r>
              <w:rPr>
                <w:rFonts w:ascii="Times New Roman" w:hAnsi="Times New Roman" w:eastAsia="Times New Roman"/>
                <w:b w:val="0"/>
                <w:i w:val="0"/>
                <w:sz w:val="24"/>
              </w:rPr>
              <w:t>Neon Inc.</w:t>
            </w:r>
          </w:p>
        </w:tc>
        <w:tc>
          <w:tcPr>
            <w:tcW w:w="893" w:type="dxa"/>
          </w:tcPr>
          <w:p w14:paraId="31C14A47">
            <w:pPr>
              <w:spacing w:before="40" w:after="40" w:line="360" w:lineRule="auto"/>
              <w:jc w:val="left"/>
            </w:pPr>
            <w:r>
              <w:rPr>
                <w:rFonts w:ascii="Times New Roman" w:hAnsi="Times New Roman" w:eastAsia="Times New Roman"/>
                <w:b w:val="0"/>
                <w:i w:val="0"/>
                <w:sz w:val="24"/>
              </w:rPr>
              <w:t>2024</w:t>
            </w:r>
          </w:p>
        </w:tc>
        <w:tc>
          <w:tcPr>
            <w:tcW w:w="3984" w:type="dxa"/>
          </w:tcPr>
          <w:p w14:paraId="79460FCA">
            <w:pPr>
              <w:spacing w:before="40" w:after="40" w:line="360" w:lineRule="auto"/>
              <w:jc w:val="left"/>
            </w:pPr>
            <w:r>
              <w:rPr>
                <w:rFonts w:ascii="Times New Roman" w:hAnsi="Times New Roman" w:eastAsia="Times New Roman"/>
                <w:b w:val="0"/>
                <w:i w:val="0"/>
                <w:sz w:val="24"/>
              </w:rPr>
              <w:t>https://neon.tech/docs/introduction</w:t>
            </w:r>
          </w:p>
        </w:tc>
      </w:tr>
      <w:tr w14:paraId="4E03D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4AF0B2F1">
            <w:pPr>
              <w:spacing w:before="40" w:after="40" w:line="360" w:lineRule="auto"/>
              <w:jc w:val="left"/>
            </w:pPr>
            <w:r>
              <w:rPr>
                <w:rFonts w:ascii="Times New Roman" w:hAnsi="Times New Roman" w:eastAsia="Times New Roman"/>
                <w:b w:val="0"/>
                <w:i w:val="0"/>
                <w:sz w:val="24"/>
              </w:rPr>
              <w:t>[18]</w:t>
            </w:r>
          </w:p>
        </w:tc>
        <w:tc>
          <w:tcPr>
            <w:tcW w:w="1983" w:type="dxa"/>
          </w:tcPr>
          <w:p w14:paraId="00ABD96C">
            <w:pPr>
              <w:spacing w:before="40" w:after="40" w:line="360" w:lineRule="auto"/>
              <w:jc w:val="left"/>
            </w:pPr>
            <w:r>
              <w:rPr>
                <w:rFonts w:ascii="Times New Roman" w:hAnsi="Times New Roman" w:eastAsia="Times New Roman"/>
                <w:b w:val="0"/>
                <w:i w:val="0"/>
                <w:sz w:val="24"/>
              </w:rPr>
              <w:t>Supabase Row Level Security</w:t>
            </w:r>
          </w:p>
        </w:tc>
        <w:tc>
          <w:tcPr>
            <w:tcW w:w="2135" w:type="dxa"/>
          </w:tcPr>
          <w:p w14:paraId="47AD3D47">
            <w:pPr>
              <w:spacing w:before="40" w:after="40" w:line="360" w:lineRule="auto"/>
              <w:jc w:val="left"/>
            </w:pPr>
            <w:r>
              <w:rPr>
                <w:rFonts w:ascii="Times New Roman" w:hAnsi="Times New Roman" w:eastAsia="Times New Roman"/>
                <w:b w:val="0"/>
                <w:i w:val="0"/>
                <w:sz w:val="24"/>
              </w:rPr>
              <w:t>Supabase Inc.</w:t>
            </w:r>
          </w:p>
        </w:tc>
        <w:tc>
          <w:tcPr>
            <w:tcW w:w="893" w:type="dxa"/>
          </w:tcPr>
          <w:p w14:paraId="58454C25">
            <w:pPr>
              <w:spacing w:before="40" w:after="40" w:line="360" w:lineRule="auto"/>
              <w:jc w:val="left"/>
            </w:pPr>
            <w:r>
              <w:rPr>
                <w:rFonts w:ascii="Times New Roman" w:hAnsi="Times New Roman" w:eastAsia="Times New Roman"/>
                <w:b w:val="0"/>
                <w:i w:val="0"/>
                <w:sz w:val="24"/>
              </w:rPr>
              <w:t>2024</w:t>
            </w:r>
          </w:p>
        </w:tc>
        <w:tc>
          <w:tcPr>
            <w:tcW w:w="3984" w:type="dxa"/>
          </w:tcPr>
          <w:p w14:paraId="69F0AE26">
            <w:pPr>
              <w:spacing w:before="40" w:after="40" w:line="360" w:lineRule="auto"/>
              <w:jc w:val="left"/>
            </w:pPr>
            <w:r>
              <w:rPr>
                <w:rFonts w:ascii="Times New Roman" w:hAnsi="Times New Roman" w:eastAsia="Times New Roman"/>
                <w:b w:val="0"/>
                <w:i w:val="0"/>
                <w:sz w:val="24"/>
              </w:rPr>
              <w:t>https://supabase.com/docs/guides/database/postgres/row-level-security</w:t>
            </w:r>
          </w:p>
        </w:tc>
      </w:tr>
      <w:tr w14:paraId="454EBE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57268A2F">
            <w:pPr>
              <w:spacing w:before="40" w:after="40" w:line="360" w:lineRule="auto"/>
              <w:jc w:val="left"/>
            </w:pPr>
            <w:r>
              <w:rPr>
                <w:rFonts w:ascii="Times New Roman" w:hAnsi="Times New Roman" w:eastAsia="Times New Roman"/>
                <w:b w:val="0"/>
                <w:i w:val="0"/>
                <w:sz w:val="24"/>
              </w:rPr>
              <w:t>[19]</w:t>
            </w:r>
          </w:p>
        </w:tc>
        <w:tc>
          <w:tcPr>
            <w:tcW w:w="1983" w:type="dxa"/>
          </w:tcPr>
          <w:p w14:paraId="29717815">
            <w:pPr>
              <w:spacing w:before="40" w:after="40" w:line="360" w:lineRule="auto"/>
              <w:jc w:val="left"/>
            </w:pPr>
            <w:r>
              <w:rPr>
                <w:rFonts w:ascii="Times New Roman" w:hAnsi="Times New Roman" w:eastAsia="Times New Roman"/>
                <w:b w:val="0"/>
                <w:i w:val="0"/>
                <w:sz w:val="24"/>
              </w:rPr>
              <w:t>Docker Documentation</w:t>
            </w:r>
          </w:p>
        </w:tc>
        <w:tc>
          <w:tcPr>
            <w:tcW w:w="2135" w:type="dxa"/>
          </w:tcPr>
          <w:p w14:paraId="43BAC1DD">
            <w:pPr>
              <w:spacing w:before="40" w:after="40" w:line="360" w:lineRule="auto"/>
              <w:jc w:val="left"/>
            </w:pPr>
            <w:r>
              <w:rPr>
                <w:rFonts w:ascii="Times New Roman" w:hAnsi="Times New Roman" w:eastAsia="Times New Roman"/>
                <w:b w:val="0"/>
                <w:i w:val="0"/>
                <w:sz w:val="24"/>
              </w:rPr>
              <w:t>Docker Inc.</w:t>
            </w:r>
          </w:p>
        </w:tc>
        <w:tc>
          <w:tcPr>
            <w:tcW w:w="893" w:type="dxa"/>
          </w:tcPr>
          <w:p w14:paraId="5005C9C6">
            <w:pPr>
              <w:spacing w:before="40" w:after="40" w:line="360" w:lineRule="auto"/>
              <w:jc w:val="left"/>
            </w:pPr>
            <w:r>
              <w:rPr>
                <w:rFonts w:ascii="Times New Roman" w:hAnsi="Times New Roman" w:eastAsia="Times New Roman"/>
                <w:b w:val="0"/>
                <w:i w:val="0"/>
                <w:sz w:val="24"/>
              </w:rPr>
              <w:t>2024</w:t>
            </w:r>
          </w:p>
        </w:tc>
        <w:tc>
          <w:tcPr>
            <w:tcW w:w="3984" w:type="dxa"/>
          </w:tcPr>
          <w:p w14:paraId="6B3A9D38">
            <w:pPr>
              <w:spacing w:before="40" w:after="40" w:line="360" w:lineRule="auto"/>
              <w:jc w:val="left"/>
            </w:pPr>
            <w:r>
              <w:rPr>
                <w:rFonts w:ascii="Times New Roman" w:hAnsi="Times New Roman" w:eastAsia="Times New Roman"/>
                <w:b w:val="0"/>
                <w:i w:val="0"/>
                <w:sz w:val="24"/>
              </w:rPr>
              <w:t>https://docs.docker.com/</w:t>
            </w:r>
          </w:p>
        </w:tc>
      </w:tr>
      <w:tr w14:paraId="5F81D2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5DD20E38">
            <w:pPr>
              <w:spacing w:before="40" w:after="40" w:line="360" w:lineRule="auto"/>
              <w:jc w:val="left"/>
            </w:pPr>
            <w:r>
              <w:rPr>
                <w:rFonts w:ascii="Times New Roman" w:hAnsi="Times New Roman" w:eastAsia="Times New Roman"/>
                <w:b w:val="0"/>
                <w:i w:val="0"/>
                <w:sz w:val="24"/>
              </w:rPr>
              <w:t>[20]</w:t>
            </w:r>
          </w:p>
        </w:tc>
        <w:tc>
          <w:tcPr>
            <w:tcW w:w="1983" w:type="dxa"/>
          </w:tcPr>
          <w:p w14:paraId="0C0A9EF8">
            <w:pPr>
              <w:spacing w:before="40" w:after="40" w:line="360" w:lineRule="auto"/>
              <w:jc w:val="left"/>
            </w:pPr>
            <w:r>
              <w:rPr>
                <w:rFonts w:ascii="Times New Roman" w:hAnsi="Times New Roman" w:eastAsia="Times New Roman"/>
                <w:b w:val="0"/>
                <w:i w:val="0"/>
                <w:sz w:val="24"/>
              </w:rPr>
              <w:t>Docker Compose Reference</w:t>
            </w:r>
          </w:p>
        </w:tc>
        <w:tc>
          <w:tcPr>
            <w:tcW w:w="2135" w:type="dxa"/>
          </w:tcPr>
          <w:p w14:paraId="25184582">
            <w:pPr>
              <w:spacing w:before="40" w:after="40" w:line="360" w:lineRule="auto"/>
              <w:jc w:val="left"/>
            </w:pPr>
            <w:r>
              <w:rPr>
                <w:rFonts w:ascii="Times New Roman" w:hAnsi="Times New Roman" w:eastAsia="Times New Roman"/>
                <w:b w:val="0"/>
                <w:i w:val="0"/>
                <w:sz w:val="24"/>
              </w:rPr>
              <w:t>Docker Inc.</w:t>
            </w:r>
          </w:p>
        </w:tc>
        <w:tc>
          <w:tcPr>
            <w:tcW w:w="893" w:type="dxa"/>
          </w:tcPr>
          <w:p w14:paraId="3A7B5ECD">
            <w:pPr>
              <w:spacing w:before="40" w:after="40" w:line="360" w:lineRule="auto"/>
              <w:jc w:val="left"/>
            </w:pPr>
            <w:r>
              <w:rPr>
                <w:rFonts w:ascii="Times New Roman" w:hAnsi="Times New Roman" w:eastAsia="Times New Roman"/>
                <w:b w:val="0"/>
                <w:i w:val="0"/>
                <w:sz w:val="24"/>
              </w:rPr>
              <w:t>2024</w:t>
            </w:r>
          </w:p>
        </w:tc>
        <w:tc>
          <w:tcPr>
            <w:tcW w:w="3984" w:type="dxa"/>
          </w:tcPr>
          <w:p w14:paraId="2B15F00C">
            <w:pPr>
              <w:spacing w:before="40" w:after="40" w:line="360" w:lineRule="auto"/>
              <w:jc w:val="left"/>
            </w:pPr>
            <w:r>
              <w:rPr>
                <w:rFonts w:ascii="Times New Roman" w:hAnsi="Times New Roman" w:eastAsia="Times New Roman"/>
                <w:b w:val="0"/>
                <w:i w:val="0"/>
                <w:sz w:val="24"/>
              </w:rPr>
              <w:t>https://docs.docker.com/compose/</w:t>
            </w:r>
          </w:p>
        </w:tc>
      </w:tr>
      <w:tr w14:paraId="66E89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52BBC2CE">
            <w:pPr>
              <w:spacing w:before="40" w:after="40" w:line="360" w:lineRule="auto"/>
              <w:jc w:val="left"/>
            </w:pPr>
            <w:r>
              <w:rPr>
                <w:rFonts w:ascii="Times New Roman" w:hAnsi="Times New Roman" w:eastAsia="Times New Roman"/>
                <w:b w:val="0"/>
                <w:i w:val="0"/>
                <w:sz w:val="24"/>
              </w:rPr>
              <w:t>[21]</w:t>
            </w:r>
          </w:p>
        </w:tc>
        <w:tc>
          <w:tcPr>
            <w:tcW w:w="1983" w:type="dxa"/>
          </w:tcPr>
          <w:p w14:paraId="6FE50B4A">
            <w:pPr>
              <w:spacing w:before="40" w:after="40" w:line="360" w:lineRule="auto"/>
              <w:jc w:val="left"/>
            </w:pPr>
            <w:r>
              <w:rPr>
                <w:rFonts w:ascii="Times New Roman" w:hAnsi="Times New Roman" w:eastAsia="Times New Roman"/>
                <w:b w:val="0"/>
                <w:i w:val="0"/>
                <w:sz w:val="24"/>
              </w:rPr>
              <w:t>Nginx Documentation</w:t>
            </w:r>
          </w:p>
        </w:tc>
        <w:tc>
          <w:tcPr>
            <w:tcW w:w="2135" w:type="dxa"/>
          </w:tcPr>
          <w:p w14:paraId="792C1063">
            <w:pPr>
              <w:spacing w:before="40" w:after="40" w:line="360" w:lineRule="auto"/>
              <w:jc w:val="left"/>
            </w:pPr>
            <w:r>
              <w:rPr>
                <w:rFonts w:ascii="Times New Roman" w:hAnsi="Times New Roman" w:eastAsia="Times New Roman"/>
                <w:b w:val="0"/>
                <w:i w:val="0"/>
                <w:sz w:val="24"/>
              </w:rPr>
              <w:t>F5 Networks</w:t>
            </w:r>
          </w:p>
        </w:tc>
        <w:tc>
          <w:tcPr>
            <w:tcW w:w="893" w:type="dxa"/>
          </w:tcPr>
          <w:p w14:paraId="715CD79F">
            <w:pPr>
              <w:spacing w:before="40" w:after="40" w:line="360" w:lineRule="auto"/>
              <w:jc w:val="left"/>
            </w:pPr>
            <w:r>
              <w:rPr>
                <w:rFonts w:ascii="Times New Roman" w:hAnsi="Times New Roman" w:eastAsia="Times New Roman"/>
                <w:b w:val="0"/>
                <w:i w:val="0"/>
                <w:sz w:val="24"/>
              </w:rPr>
              <w:t>2024</w:t>
            </w:r>
          </w:p>
        </w:tc>
        <w:tc>
          <w:tcPr>
            <w:tcW w:w="3984" w:type="dxa"/>
          </w:tcPr>
          <w:p w14:paraId="31E61215">
            <w:pPr>
              <w:spacing w:before="40" w:after="40" w:line="360" w:lineRule="auto"/>
              <w:jc w:val="left"/>
            </w:pPr>
            <w:r>
              <w:rPr>
                <w:rFonts w:ascii="Times New Roman" w:hAnsi="Times New Roman" w:eastAsia="Times New Roman"/>
                <w:b w:val="0"/>
                <w:i w:val="0"/>
                <w:sz w:val="24"/>
              </w:rPr>
              <w:t>https://nginx.org/en/docs/</w:t>
            </w:r>
          </w:p>
        </w:tc>
      </w:tr>
      <w:tr w14:paraId="0B8106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7EB76891">
            <w:pPr>
              <w:spacing w:before="40" w:after="40" w:line="360" w:lineRule="auto"/>
              <w:jc w:val="left"/>
            </w:pPr>
            <w:r>
              <w:rPr>
                <w:rFonts w:ascii="Times New Roman" w:hAnsi="Times New Roman" w:eastAsia="Times New Roman"/>
                <w:b w:val="0"/>
                <w:i w:val="0"/>
                <w:sz w:val="24"/>
              </w:rPr>
              <w:t>[22]</w:t>
            </w:r>
          </w:p>
        </w:tc>
        <w:tc>
          <w:tcPr>
            <w:tcW w:w="1983" w:type="dxa"/>
          </w:tcPr>
          <w:p w14:paraId="6D79DC26">
            <w:pPr>
              <w:spacing w:before="40" w:after="40" w:line="360" w:lineRule="auto"/>
              <w:jc w:val="left"/>
            </w:pPr>
            <w:r>
              <w:rPr>
                <w:rFonts w:ascii="Times New Roman" w:hAnsi="Times New Roman" w:eastAsia="Times New Roman"/>
                <w:b w:val="0"/>
                <w:i w:val="0"/>
                <w:sz w:val="24"/>
              </w:rPr>
              <w:t>Netlify Documentation</w:t>
            </w:r>
          </w:p>
        </w:tc>
        <w:tc>
          <w:tcPr>
            <w:tcW w:w="2135" w:type="dxa"/>
          </w:tcPr>
          <w:p w14:paraId="58AEC7B1">
            <w:pPr>
              <w:spacing w:before="40" w:after="40" w:line="360" w:lineRule="auto"/>
              <w:jc w:val="left"/>
            </w:pPr>
            <w:r>
              <w:rPr>
                <w:rFonts w:ascii="Times New Roman" w:hAnsi="Times New Roman" w:eastAsia="Times New Roman"/>
                <w:b w:val="0"/>
                <w:i w:val="0"/>
                <w:sz w:val="24"/>
              </w:rPr>
              <w:t>Netlify Inc.</w:t>
            </w:r>
          </w:p>
        </w:tc>
        <w:tc>
          <w:tcPr>
            <w:tcW w:w="893" w:type="dxa"/>
          </w:tcPr>
          <w:p w14:paraId="4A4E07C5">
            <w:pPr>
              <w:spacing w:before="40" w:after="40" w:line="360" w:lineRule="auto"/>
              <w:jc w:val="left"/>
            </w:pPr>
            <w:r>
              <w:rPr>
                <w:rFonts w:ascii="Times New Roman" w:hAnsi="Times New Roman" w:eastAsia="Times New Roman"/>
                <w:b w:val="0"/>
                <w:i w:val="0"/>
                <w:sz w:val="24"/>
              </w:rPr>
              <w:t>2024</w:t>
            </w:r>
          </w:p>
        </w:tc>
        <w:tc>
          <w:tcPr>
            <w:tcW w:w="3984" w:type="dxa"/>
          </w:tcPr>
          <w:p w14:paraId="0AF858CA">
            <w:pPr>
              <w:spacing w:before="40" w:after="40" w:line="360" w:lineRule="auto"/>
              <w:jc w:val="left"/>
            </w:pPr>
            <w:r>
              <w:rPr>
                <w:rFonts w:ascii="Times New Roman" w:hAnsi="Times New Roman" w:eastAsia="Times New Roman"/>
                <w:b w:val="0"/>
                <w:i w:val="0"/>
                <w:sz w:val="24"/>
              </w:rPr>
              <w:t>https://docs.netlify.com/</w:t>
            </w:r>
          </w:p>
        </w:tc>
      </w:tr>
      <w:tr w14:paraId="0CD9E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1AE5CDCF">
            <w:pPr>
              <w:spacing w:before="40" w:after="40" w:line="360" w:lineRule="auto"/>
              <w:jc w:val="left"/>
            </w:pPr>
            <w:r>
              <w:rPr>
                <w:rFonts w:ascii="Times New Roman" w:hAnsi="Times New Roman" w:eastAsia="Times New Roman"/>
                <w:b w:val="0"/>
                <w:i w:val="0"/>
                <w:sz w:val="24"/>
              </w:rPr>
              <w:t>[23]</w:t>
            </w:r>
          </w:p>
        </w:tc>
        <w:tc>
          <w:tcPr>
            <w:tcW w:w="1983" w:type="dxa"/>
          </w:tcPr>
          <w:p w14:paraId="56D21386">
            <w:pPr>
              <w:spacing w:before="40" w:after="40" w:line="360" w:lineRule="auto"/>
              <w:jc w:val="left"/>
            </w:pPr>
            <w:r>
              <w:rPr>
                <w:rFonts w:ascii="Times New Roman" w:hAnsi="Times New Roman" w:eastAsia="Times New Roman"/>
                <w:b w:val="0"/>
                <w:i w:val="0"/>
                <w:sz w:val="24"/>
              </w:rPr>
              <w:t>Render Documentation</w:t>
            </w:r>
          </w:p>
        </w:tc>
        <w:tc>
          <w:tcPr>
            <w:tcW w:w="2135" w:type="dxa"/>
          </w:tcPr>
          <w:p w14:paraId="56F35148">
            <w:pPr>
              <w:spacing w:before="40" w:after="40" w:line="360" w:lineRule="auto"/>
              <w:jc w:val="left"/>
            </w:pPr>
            <w:r>
              <w:rPr>
                <w:rFonts w:ascii="Times New Roman" w:hAnsi="Times New Roman" w:eastAsia="Times New Roman"/>
                <w:b w:val="0"/>
                <w:i w:val="0"/>
                <w:sz w:val="24"/>
              </w:rPr>
              <w:t>Render Inc.</w:t>
            </w:r>
          </w:p>
        </w:tc>
        <w:tc>
          <w:tcPr>
            <w:tcW w:w="893" w:type="dxa"/>
          </w:tcPr>
          <w:p w14:paraId="756C50D5">
            <w:pPr>
              <w:spacing w:before="40" w:after="40" w:line="360" w:lineRule="auto"/>
              <w:jc w:val="left"/>
            </w:pPr>
            <w:r>
              <w:rPr>
                <w:rFonts w:ascii="Times New Roman" w:hAnsi="Times New Roman" w:eastAsia="Times New Roman"/>
                <w:b w:val="0"/>
                <w:i w:val="0"/>
                <w:sz w:val="24"/>
              </w:rPr>
              <w:t>2024</w:t>
            </w:r>
          </w:p>
        </w:tc>
        <w:tc>
          <w:tcPr>
            <w:tcW w:w="3984" w:type="dxa"/>
          </w:tcPr>
          <w:p w14:paraId="2D354E38">
            <w:pPr>
              <w:spacing w:before="40" w:after="40" w:line="360" w:lineRule="auto"/>
              <w:jc w:val="left"/>
            </w:pPr>
            <w:r>
              <w:rPr>
                <w:rFonts w:ascii="Times New Roman" w:hAnsi="Times New Roman" w:eastAsia="Times New Roman"/>
                <w:b w:val="0"/>
                <w:i w:val="0"/>
                <w:sz w:val="24"/>
              </w:rPr>
              <w:t>https://render.com/docs</w:t>
            </w:r>
          </w:p>
        </w:tc>
      </w:tr>
      <w:tr w14:paraId="76E8D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74291B94">
            <w:pPr>
              <w:spacing w:before="40" w:after="40" w:line="360" w:lineRule="auto"/>
              <w:jc w:val="left"/>
            </w:pPr>
            <w:r>
              <w:rPr>
                <w:rFonts w:ascii="Times New Roman" w:hAnsi="Times New Roman" w:eastAsia="Times New Roman"/>
                <w:b w:val="0"/>
                <w:i w:val="0"/>
                <w:sz w:val="24"/>
              </w:rPr>
              <w:t>[24]</w:t>
            </w:r>
          </w:p>
        </w:tc>
        <w:tc>
          <w:tcPr>
            <w:tcW w:w="1983" w:type="dxa"/>
          </w:tcPr>
          <w:p w14:paraId="41450E97">
            <w:pPr>
              <w:spacing w:before="40" w:after="40" w:line="360" w:lineRule="auto"/>
              <w:jc w:val="left"/>
            </w:pPr>
            <w:r>
              <w:rPr>
                <w:rFonts w:ascii="Times New Roman" w:hAnsi="Times New Roman" w:eastAsia="Times New Roman"/>
                <w:b w:val="0"/>
                <w:i w:val="0"/>
                <w:sz w:val="24"/>
              </w:rPr>
              <w:t>GitHub Actions Documentation</w:t>
            </w:r>
          </w:p>
        </w:tc>
        <w:tc>
          <w:tcPr>
            <w:tcW w:w="2135" w:type="dxa"/>
          </w:tcPr>
          <w:p w14:paraId="769B71FF">
            <w:pPr>
              <w:spacing w:before="40" w:after="40" w:line="360" w:lineRule="auto"/>
              <w:jc w:val="left"/>
            </w:pPr>
            <w:r>
              <w:rPr>
                <w:rFonts w:ascii="Times New Roman" w:hAnsi="Times New Roman" w:eastAsia="Times New Roman"/>
                <w:b w:val="0"/>
                <w:i w:val="0"/>
                <w:sz w:val="24"/>
              </w:rPr>
              <w:t>GitHub Inc.</w:t>
            </w:r>
          </w:p>
        </w:tc>
        <w:tc>
          <w:tcPr>
            <w:tcW w:w="893" w:type="dxa"/>
          </w:tcPr>
          <w:p w14:paraId="75D5DBF6">
            <w:pPr>
              <w:spacing w:before="40" w:after="40" w:line="360" w:lineRule="auto"/>
              <w:jc w:val="left"/>
            </w:pPr>
            <w:r>
              <w:rPr>
                <w:rFonts w:ascii="Times New Roman" w:hAnsi="Times New Roman" w:eastAsia="Times New Roman"/>
                <w:b w:val="0"/>
                <w:i w:val="0"/>
                <w:sz w:val="24"/>
              </w:rPr>
              <w:t>2024</w:t>
            </w:r>
          </w:p>
        </w:tc>
        <w:tc>
          <w:tcPr>
            <w:tcW w:w="3984" w:type="dxa"/>
          </w:tcPr>
          <w:p w14:paraId="2EC54CC3">
            <w:pPr>
              <w:spacing w:before="40" w:after="40" w:line="360" w:lineRule="auto"/>
              <w:jc w:val="left"/>
            </w:pPr>
            <w:r>
              <w:rPr>
                <w:rFonts w:ascii="Times New Roman" w:hAnsi="Times New Roman" w:eastAsia="Times New Roman"/>
                <w:b w:val="0"/>
                <w:i w:val="0"/>
                <w:sz w:val="24"/>
              </w:rPr>
              <w:t>https://docs.github.com/en/actions</w:t>
            </w:r>
          </w:p>
        </w:tc>
      </w:tr>
      <w:tr w14:paraId="43180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0BDD60AD">
            <w:pPr>
              <w:spacing w:before="40" w:after="40" w:line="360" w:lineRule="auto"/>
              <w:jc w:val="left"/>
            </w:pPr>
            <w:r>
              <w:rPr>
                <w:rFonts w:ascii="Times New Roman" w:hAnsi="Times New Roman" w:eastAsia="Times New Roman"/>
                <w:b w:val="0"/>
                <w:i w:val="0"/>
                <w:sz w:val="24"/>
              </w:rPr>
              <w:t>[25]</w:t>
            </w:r>
          </w:p>
        </w:tc>
        <w:tc>
          <w:tcPr>
            <w:tcW w:w="1983" w:type="dxa"/>
          </w:tcPr>
          <w:p w14:paraId="289CBB7E">
            <w:pPr>
              <w:spacing w:before="40" w:after="40" w:line="360" w:lineRule="auto"/>
              <w:jc w:val="left"/>
            </w:pPr>
            <w:r>
              <w:rPr>
                <w:rFonts w:ascii="Times New Roman" w:hAnsi="Times New Roman" w:eastAsia="Times New Roman"/>
                <w:b w:val="0"/>
                <w:i w:val="0"/>
                <w:sz w:val="24"/>
              </w:rPr>
              <w:t>Conventional Commits Specification</w:t>
            </w:r>
          </w:p>
        </w:tc>
        <w:tc>
          <w:tcPr>
            <w:tcW w:w="2135" w:type="dxa"/>
          </w:tcPr>
          <w:p w14:paraId="49195B0D">
            <w:pPr>
              <w:spacing w:before="40" w:after="40" w:line="360" w:lineRule="auto"/>
              <w:jc w:val="left"/>
            </w:pPr>
            <w:r>
              <w:rPr>
                <w:rFonts w:ascii="Times New Roman" w:hAnsi="Times New Roman" w:eastAsia="Times New Roman"/>
                <w:b w:val="0"/>
                <w:i w:val="0"/>
                <w:sz w:val="24"/>
              </w:rPr>
              <w:t>Community Standard</w:t>
            </w:r>
          </w:p>
        </w:tc>
        <w:tc>
          <w:tcPr>
            <w:tcW w:w="893" w:type="dxa"/>
          </w:tcPr>
          <w:p w14:paraId="6AED7392">
            <w:pPr>
              <w:spacing w:before="40" w:after="40" w:line="360" w:lineRule="auto"/>
              <w:jc w:val="left"/>
            </w:pPr>
            <w:r>
              <w:rPr>
                <w:rFonts w:ascii="Times New Roman" w:hAnsi="Times New Roman" w:eastAsia="Times New Roman"/>
                <w:b w:val="0"/>
                <w:i w:val="0"/>
                <w:sz w:val="24"/>
              </w:rPr>
              <w:t>2024</w:t>
            </w:r>
          </w:p>
        </w:tc>
        <w:tc>
          <w:tcPr>
            <w:tcW w:w="3984" w:type="dxa"/>
          </w:tcPr>
          <w:p w14:paraId="31908A03">
            <w:pPr>
              <w:spacing w:before="40" w:after="40" w:line="360" w:lineRule="auto"/>
              <w:jc w:val="left"/>
            </w:pPr>
            <w:r>
              <w:rPr>
                <w:rFonts w:ascii="Times New Roman" w:hAnsi="Times New Roman" w:eastAsia="Times New Roman"/>
                <w:b w:val="0"/>
                <w:i w:val="0"/>
                <w:sz w:val="24"/>
              </w:rPr>
              <w:t>https://www.conventionalcommits.org/</w:t>
            </w:r>
          </w:p>
        </w:tc>
      </w:tr>
      <w:tr w14:paraId="75548A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1685E488">
            <w:pPr>
              <w:spacing w:before="40" w:after="40" w:line="360" w:lineRule="auto"/>
              <w:jc w:val="left"/>
            </w:pPr>
            <w:r>
              <w:rPr>
                <w:rFonts w:ascii="Times New Roman" w:hAnsi="Times New Roman" w:eastAsia="Times New Roman"/>
                <w:b w:val="0"/>
                <w:i w:val="0"/>
                <w:sz w:val="24"/>
              </w:rPr>
              <w:t>[26]</w:t>
            </w:r>
          </w:p>
        </w:tc>
        <w:tc>
          <w:tcPr>
            <w:tcW w:w="1983" w:type="dxa"/>
          </w:tcPr>
          <w:p w14:paraId="5B8D4E59">
            <w:pPr>
              <w:spacing w:before="40" w:after="40" w:line="360" w:lineRule="auto"/>
              <w:jc w:val="left"/>
            </w:pPr>
            <w:r>
              <w:rPr>
                <w:rFonts w:ascii="Times New Roman" w:hAnsi="Times New Roman" w:eastAsia="Times New Roman"/>
                <w:b w:val="0"/>
                <w:i w:val="0"/>
                <w:sz w:val="24"/>
              </w:rPr>
              <w:t>REST API Design Best Practices</w:t>
            </w:r>
          </w:p>
        </w:tc>
        <w:tc>
          <w:tcPr>
            <w:tcW w:w="2135" w:type="dxa"/>
          </w:tcPr>
          <w:p w14:paraId="7C53F356">
            <w:pPr>
              <w:spacing w:before="40" w:after="40" w:line="360" w:lineRule="auto"/>
              <w:jc w:val="left"/>
            </w:pPr>
            <w:r>
              <w:rPr>
                <w:rFonts w:ascii="Times New Roman" w:hAnsi="Times New Roman" w:eastAsia="Times New Roman"/>
                <w:b w:val="0"/>
                <w:i w:val="0"/>
                <w:sz w:val="24"/>
              </w:rPr>
              <w:t>Microsoft Azure Architecture</w:t>
            </w:r>
          </w:p>
        </w:tc>
        <w:tc>
          <w:tcPr>
            <w:tcW w:w="893" w:type="dxa"/>
          </w:tcPr>
          <w:p w14:paraId="034E899D">
            <w:pPr>
              <w:spacing w:before="40" w:after="40" w:line="360" w:lineRule="auto"/>
              <w:jc w:val="left"/>
            </w:pPr>
            <w:r>
              <w:rPr>
                <w:rFonts w:ascii="Times New Roman" w:hAnsi="Times New Roman" w:eastAsia="Times New Roman"/>
                <w:b w:val="0"/>
                <w:i w:val="0"/>
                <w:sz w:val="24"/>
              </w:rPr>
              <w:t>2023</w:t>
            </w:r>
          </w:p>
        </w:tc>
        <w:tc>
          <w:tcPr>
            <w:tcW w:w="3984" w:type="dxa"/>
          </w:tcPr>
          <w:p w14:paraId="25565579">
            <w:pPr>
              <w:spacing w:before="40" w:after="40" w:line="360" w:lineRule="auto"/>
              <w:jc w:val="left"/>
            </w:pPr>
            <w:r>
              <w:rPr>
                <w:rFonts w:ascii="Times New Roman" w:hAnsi="Times New Roman" w:eastAsia="Times New Roman"/>
                <w:b w:val="0"/>
                <w:i w:val="0"/>
                <w:sz w:val="24"/>
              </w:rPr>
              <w:t>https://learn.microsoft.com/en-us/azure/architecture/best-practices/api-design</w:t>
            </w:r>
          </w:p>
        </w:tc>
      </w:tr>
      <w:tr w14:paraId="23297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1DF43C7C">
            <w:pPr>
              <w:spacing w:before="40" w:after="40" w:line="360" w:lineRule="auto"/>
              <w:jc w:val="left"/>
            </w:pPr>
            <w:r>
              <w:rPr>
                <w:rFonts w:ascii="Times New Roman" w:hAnsi="Times New Roman" w:eastAsia="Times New Roman"/>
                <w:b w:val="0"/>
                <w:i w:val="0"/>
                <w:sz w:val="24"/>
              </w:rPr>
              <w:t>[27]</w:t>
            </w:r>
          </w:p>
        </w:tc>
        <w:tc>
          <w:tcPr>
            <w:tcW w:w="1983" w:type="dxa"/>
          </w:tcPr>
          <w:p w14:paraId="5D899B1F">
            <w:pPr>
              <w:spacing w:before="40" w:after="40" w:line="360" w:lineRule="auto"/>
              <w:jc w:val="left"/>
            </w:pPr>
            <w:r>
              <w:rPr>
                <w:rFonts w:ascii="Times New Roman" w:hAnsi="Times New Roman" w:eastAsia="Times New Roman"/>
                <w:b w:val="0"/>
                <w:i w:val="0"/>
                <w:sz w:val="24"/>
              </w:rPr>
              <w:t>OWASP Top 10 Security Risks</w:t>
            </w:r>
          </w:p>
        </w:tc>
        <w:tc>
          <w:tcPr>
            <w:tcW w:w="2135" w:type="dxa"/>
          </w:tcPr>
          <w:p w14:paraId="4BCAA624">
            <w:pPr>
              <w:spacing w:before="40" w:after="40" w:line="360" w:lineRule="auto"/>
              <w:jc w:val="left"/>
            </w:pPr>
            <w:r>
              <w:rPr>
                <w:rFonts w:ascii="Times New Roman" w:hAnsi="Times New Roman" w:eastAsia="Times New Roman"/>
                <w:b w:val="0"/>
                <w:i w:val="0"/>
                <w:sz w:val="24"/>
              </w:rPr>
              <w:t>OWASP Foundation</w:t>
            </w:r>
          </w:p>
        </w:tc>
        <w:tc>
          <w:tcPr>
            <w:tcW w:w="893" w:type="dxa"/>
          </w:tcPr>
          <w:p w14:paraId="6E4232A3">
            <w:pPr>
              <w:spacing w:before="40" w:after="40" w:line="360" w:lineRule="auto"/>
              <w:jc w:val="left"/>
            </w:pPr>
            <w:r>
              <w:rPr>
                <w:rFonts w:ascii="Times New Roman" w:hAnsi="Times New Roman" w:eastAsia="Times New Roman"/>
                <w:b w:val="0"/>
                <w:i w:val="0"/>
                <w:sz w:val="24"/>
              </w:rPr>
              <w:t>2023</w:t>
            </w:r>
          </w:p>
        </w:tc>
        <w:tc>
          <w:tcPr>
            <w:tcW w:w="3984" w:type="dxa"/>
          </w:tcPr>
          <w:p w14:paraId="4566C599">
            <w:pPr>
              <w:spacing w:before="40" w:after="40" w:line="360" w:lineRule="auto"/>
              <w:jc w:val="left"/>
            </w:pPr>
            <w:r>
              <w:rPr>
                <w:rFonts w:ascii="Times New Roman" w:hAnsi="Times New Roman" w:eastAsia="Times New Roman"/>
                <w:b w:val="0"/>
                <w:i w:val="0"/>
                <w:sz w:val="24"/>
              </w:rPr>
              <w:t>https://owasp.org/Top10/</w:t>
            </w:r>
          </w:p>
        </w:tc>
      </w:tr>
      <w:tr w14:paraId="258A78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61634ECA">
            <w:pPr>
              <w:spacing w:before="40" w:after="40" w:line="360" w:lineRule="auto"/>
              <w:jc w:val="left"/>
            </w:pPr>
            <w:r>
              <w:rPr>
                <w:rFonts w:ascii="Times New Roman" w:hAnsi="Times New Roman" w:eastAsia="Times New Roman"/>
                <w:b w:val="0"/>
                <w:i w:val="0"/>
                <w:sz w:val="24"/>
              </w:rPr>
              <w:t>[28]</w:t>
            </w:r>
          </w:p>
        </w:tc>
        <w:tc>
          <w:tcPr>
            <w:tcW w:w="1983" w:type="dxa"/>
          </w:tcPr>
          <w:p w14:paraId="324FF165">
            <w:pPr>
              <w:spacing w:before="40" w:after="40" w:line="360" w:lineRule="auto"/>
              <w:jc w:val="left"/>
            </w:pPr>
            <w:r>
              <w:rPr>
                <w:rFonts w:ascii="Times New Roman" w:hAnsi="Times New Roman" w:eastAsia="Times New Roman"/>
                <w:b w:val="0"/>
                <w:i w:val="0"/>
                <w:sz w:val="24"/>
              </w:rPr>
              <w:t>dbdiagram.io – ERD Tool</w:t>
            </w:r>
          </w:p>
        </w:tc>
        <w:tc>
          <w:tcPr>
            <w:tcW w:w="2135" w:type="dxa"/>
          </w:tcPr>
          <w:p w14:paraId="7BFBF8FC">
            <w:pPr>
              <w:spacing w:before="40" w:after="40" w:line="360" w:lineRule="auto"/>
              <w:jc w:val="left"/>
            </w:pPr>
            <w:r>
              <w:rPr>
                <w:rFonts w:ascii="Times New Roman" w:hAnsi="Times New Roman" w:eastAsia="Times New Roman"/>
                <w:b w:val="0"/>
                <w:i w:val="0"/>
                <w:sz w:val="24"/>
              </w:rPr>
              <w:t>Holistics Software</w:t>
            </w:r>
          </w:p>
        </w:tc>
        <w:tc>
          <w:tcPr>
            <w:tcW w:w="893" w:type="dxa"/>
          </w:tcPr>
          <w:p w14:paraId="1EAB8C7D">
            <w:pPr>
              <w:spacing w:before="40" w:after="40" w:line="360" w:lineRule="auto"/>
              <w:jc w:val="left"/>
            </w:pPr>
            <w:r>
              <w:rPr>
                <w:rFonts w:ascii="Times New Roman" w:hAnsi="Times New Roman" w:eastAsia="Times New Roman"/>
                <w:b w:val="0"/>
                <w:i w:val="0"/>
                <w:sz w:val="24"/>
              </w:rPr>
              <w:t>2024</w:t>
            </w:r>
          </w:p>
        </w:tc>
        <w:tc>
          <w:tcPr>
            <w:tcW w:w="3984" w:type="dxa"/>
          </w:tcPr>
          <w:p w14:paraId="0F67A126">
            <w:pPr>
              <w:spacing w:before="40" w:after="40" w:line="360" w:lineRule="auto"/>
              <w:jc w:val="left"/>
            </w:pPr>
            <w:r>
              <w:rPr>
                <w:rFonts w:ascii="Times New Roman" w:hAnsi="Times New Roman" w:eastAsia="Times New Roman"/>
                <w:b w:val="0"/>
                <w:i w:val="0"/>
                <w:sz w:val="24"/>
              </w:rPr>
              <w:t>https://dbdiagram.io/d/6900b569357668b732fc2384</w:t>
            </w:r>
          </w:p>
        </w:tc>
      </w:tr>
      <w:tr w14:paraId="1598A2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626" w:type="dxa"/>
          </w:tcPr>
          <w:p w14:paraId="63E07FF3">
            <w:pPr>
              <w:spacing w:before="40" w:after="40" w:line="360" w:lineRule="auto"/>
              <w:jc w:val="left"/>
            </w:pPr>
            <w:r>
              <w:rPr>
                <w:rFonts w:ascii="Times New Roman" w:hAnsi="Times New Roman" w:eastAsia="Times New Roman"/>
                <w:b w:val="0"/>
                <w:i w:val="0"/>
                <w:sz w:val="24"/>
              </w:rPr>
              <w:t>[29]</w:t>
            </w:r>
          </w:p>
        </w:tc>
        <w:tc>
          <w:tcPr>
            <w:tcW w:w="1983" w:type="dxa"/>
          </w:tcPr>
          <w:p w14:paraId="787DF3B5">
            <w:pPr>
              <w:spacing w:before="40" w:after="40" w:line="360" w:lineRule="auto"/>
              <w:jc w:val="left"/>
            </w:pPr>
            <w:r>
              <w:rPr>
                <w:rFonts w:ascii="Times New Roman" w:hAnsi="Times New Roman" w:eastAsia="Times New Roman"/>
                <w:b w:val="0"/>
                <w:i w:val="0"/>
                <w:sz w:val="24"/>
              </w:rPr>
              <w:t>Mermaid.js Diagram Tool</w:t>
            </w:r>
          </w:p>
        </w:tc>
        <w:tc>
          <w:tcPr>
            <w:tcW w:w="2135" w:type="dxa"/>
          </w:tcPr>
          <w:p w14:paraId="718C7EB6">
            <w:pPr>
              <w:spacing w:before="40" w:after="40" w:line="360" w:lineRule="auto"/>
              <w:jc w:val="left"/>
            </w:pPr>
            <w:r>
              <w:rPr>
                <w:rFonts w:ascii="Times New Roman" w:hAnsi="Times New Roman" w:eastAsia="Times New Roman"/>
                <w:b w:val="0"/>
                <w:i w:val="0"/>
                <w:sz w:val="24"/>
              </w:rPr>
              <w:t>Mermaid Team</w:t>
            </w:r>
          </w:p>
        </w:tc>
        <w:tc>
          <w:tcPr>
            <w:tcW w:w="893" w:type="dxa"/>
          </w:tcPr>
          <w:p w14:paraId="66BF45FD">
            <w:pPr>
              <w:spacing w:before="40" w:after="40" w:line="360" w:lineRule="auto"/>
              <w:jc w:val="left"/>
            </w:pPr>
            <w:r>
              <w:rPr>
                <w:rFonts w:ascii="Times New Roman" w:hAnsi="Times New Roman" w:eastAsia="Times New Roman"/>
                <w:b w:val="0"/>
                <w:i w:val="0"/>
                <w:sz w:val="24"/>
              </w:rPr>
              <w:t>2024</w:t>
            </w:r>
          </w:p>
        </w:tc>
        <w:tc>
          <w:tcPr>
            <w:tcW w:w="3984" w:type="dxa"/>
          </w:tcPr>
          <w:p w14:paraId="19CA6D0B">
            <w:pPr>
              <w:spacing w:before="40" w:after="40" w:line="360" w:lineRule="auto"/>
              <w:jc w:val="left"/>
            </w:pPr>
            <w:r>
              <w:rPr>
                <w:rFonts w:ascii="Times New Roman" w:hAnsi="Times New Roman" w:eastAsia="Times New Roman"/>
                <w:b w:val="0"/>
                <w:i w:val="0"/>
                <w:sz w:val="24"/>
              </w:rPr>
              <w:t>https://mermaid.js.org/</w:t>
            </w:r>
          </w:p>
        </w:tc>
      </w:tr>
    </w:tbl>
    <w:p w14:paraId="0CEB9674">
      <w:pPr>
        <w:spacing w:before="40" w:after="160" w:line="360" w:lineRule="auto"/>
        <w:jc w:val="center"/>
      </w:pPr>
      <w:r>
        <w:rPr>
          <w:rFonts w:ascii="Times New Roman" w:hAnsi="Times New Roman" w:eastAsia="Times New Roman"/>
          <w:b w:val="0"/>
          <w:i/>
          <w:sz w:val="24"/>
        </w:rPr>
        <w:t>Bảng 8.1: Danh sách tài liệu tham khảo</w:t>
      </w:r>
    </w:p>
    <w:p w14:paraId="2206D7CE"/>
    <w:sectPr>
      <w:pgSz w:w="12240" w:h="15840"/>
      <w:pgMar w:top="1417" w:right="1134"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Emoji">
    <w:panose1 w:val="020B0502040204020203"/>
    <w:charset w:val="00"/>
    <w:family w:val="auto"/>
    <w:pitch w:val="default"/>
    <w:sig w:usb0="00000001" w:usb1="02000000" w:usb2="08000000" w:usb3="00000000" w:csb0="00000001"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681166A"/>
    <w:rsid w:val="688D7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pPr>
    <w:rPr>
      <w:rFonts w:ascii="Times New Roman" w:hAnsi="Times New Roman" w:eastAsiaTheme="minorEastAsia" w:cstheme="minorBidi"/>
      <w:sz w:val="26"/>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46</Pages>
  <Words>2063</Words>
  <Characters>9332</Characters>
  <Lines>0</Lines>
  <Paragraphs>0</Paragraphs>
  <TotalTime>164</TotalTime>
  <ScaleCrop>false</ScaleCrop>
  <LinksUpToDate>false</LinksUpToDate>
  <CharactersWithSpaces>11250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An Khang</cp:lastModifiedBy>
  <dcterms:modified xsi:type="dcterms:W3CDTF">2026-05-30T10:32:53Z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eyJoZGlkIjoiMzA3MTRhMWI1YmVkZmUwMmY5ODM1NmYyY2RkMDkwZWQiLCJ1c2VySWQiOiIxMzkyMTQ1ODc5NjYxIn0=</vt:lpwstr>
  </property>
  <property fmtid="{D5CDD505-2E9C-101B-9397-08002B2CF9AE}" pid="3" name="KSOProductBuildVer">
    <vt:lpwstr>1033-12.1.0.26880</vt:lpwstr>
  </property>
  <property fmtid="{D5CDD505-2E9C-101B-9397-08002B2CF9AE}" pid="4" name="ICV">
    <vt:lpwstr>563E6C8E55144191AAF7725D4DF24D7B_12</vt:lpwstr>
  </property>
</Properties>
</file>